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EBCC" w14:textId="77777777" w:rsidR="00C23434" w:rsidRDefault="00C23434" w:rsidP="00C23434">
      <w:pPr>
        <w:pStyle w:val="Heading1"/>
        <w:ind w:left="722" w:right="1385"/>
      </w:pPr>
    </w:p>
    <w:p w14:paraId="070FE660" w14:textId="77777777" w:rsidR="00C23434" w:rsidRDefault="00C23434" w:rsidP="00C23434">
      <w:pPr>
        <w:pStyle w:val="Heading1"/>
        <w:ind w:left="722" w:right="1385"/>
      </w:pPr>
    </w:p>
    <w:p w14:paraId="0805AE9F" w14:textId="77777777" w:rsidR="00C23434" w:rsidRDefault="00C23434" w:rsidP="00C23434">
      <w:pPr>
        <w:pStyle w:val="Heading1"/>
        <w:ind w:left="722" w:right="1385"/>
      </w:pPr>
    </w:p>
    <w:p w14:paraId="5D08B0A6" w14:textId="77777777" w:rsidR="00C23434" w:rsidRDefault="00C23434" w:rsidP="00C23434">
      <w:pPr>
        <w:pStyle w:val="Heading1"/>
        <w:ind w:left="722" w:right="1385"/>
      </w:pPr>
    </w:p>
    <w:p w14:paraId="316DB48F" w14:textId="77777777" w:rsidR="00C23434" w:rsidRDefault="00C23434" w:rsidP="00C23434">
      <w:pPr>
        <w:pStyle w:val="Heading1"/>
        <w:ind w:left="722" w:right="1385"/>
      </w:pPr>
    </w:p>
    <w:p w14:paraId="58B4AD23" w14:textId="77777777" w:rsidR="00C23434" w:rsidRDefault="00C23434" w:rsidP="00C23434">
      <w:pPr>
        <w:pStyle w:val="Heading1"/>
        <w:ind w:left="722" w:right="1385"/>
      </w:pPr>
    </w:p>
    <w:p w14:paraId="2662F3BB" w14:textId="77777777" w:rsidR="00C23434" w:rsidRDefault="00C23434" w:rsidP="00C23434">
      <w:pPr>
        <w:pStyle w:val="Heading1"/>
        <w:ind w:left="722" w:right="1385"/>
      </w:pPr>
      <w:r>
        <w:t>Online NGO Management System</w:t>
      </w:r>
    </w:p>
    <w:p w14:paraId="3D2D0282" w14:textId="77777777" w:rsidR="00C23434" w:rsidRDefault="00C23434" w:rsidP="00C23434">
      <w:pPr>
        <w:pStyle w:val="BodyText"/>
        <w:rPr>
          <w:b/>
          <w:sz w:val="44"/>
        </w:rPr>
      </w:pPr>
    </w:p>
    <w:p w14:paraId="02C60A33" w14:textId="77777777" w:rsidR="00C23434" w:rsidRDefault="00C23434" w:rsidP="00C23434">
      <w:pPr>
        <w:pStyle w:val="BodyText"/>
        <w:rPr>
          <w:b/>
          <w:sz w:val="44"/>
        </w:rPr>
      </w:pPr>
    </w:p>
    <w:p w14:paraId="0281F942" w14:textId="77777777" w:rsidR="00C23434" w:rsidRDefault="00C23434" w:rsidP="00C23434">
      <w:pPr>
        <w:spacing w:before="60"/>
        <w:rPr>
          <w:b/>
          <w:sz w:val="36"/>
        </w:rPr>
      </w:pPr>
    </w:p>
    <w:p w14:paraId="4F440B55" w14:textId="77777777" w:rsidR="00C23434" w:rsidRDefault="00C23434" w:rsidP="00C23434">
      <w:pPr>
        <w:spacing w:before="60"/>
        <w:rPr>
          <w:b/>
          <w:sz w:val="36"/>
        </w:rPr>
      </w:pPr>
    </w:p>
    <w:p w14:paraId="007388C1" w14:textId="77777777" w:rsidR="00C23434" w:rsidRDefault="00C23434" w:rsidP="00C23434">
      <w:pPr>
        <w:spacing w:before="60"/>
        <w:rPr>
          <w:b/>
          <w:sz w:val="36"/>
        </w:rPr>
      </w:pPr>
    </w:p>
    <w:p w14:paraId="6B520DE1" w14:textId="77777777" w:rsidR="00C23434" w:rsidRDefault="00C23434" w:rsidP="00C23434">
      <w:pPr>
        <w:spacing w:before="60"/>
        <w:rPr>
          <w:b/>
          <w:sz w:val="36"/>
        </w:rPr>
      </w:pPr>
    </w:p>
    <w:p w14:paraId="45EB72AA" w14:textId="77777777" w:rsidR="00C23434" w:rsidRDefault="00C23434" w:rsidP="00C23434">
      <w:pPr>
        <w:spacing w:before="60"/>
        <w:rPr>
          <w:b/>
          <w:sz w:val="36"/>
        </w:rPr>
      </w:pPr>
    </w:p>
    <w:p w14:paraId="749AC7C9" w14:textId="77777777" w:rsidR="00C23434" w:rsidRDefault="00C23434" w:rsidP="00C23434">
      <w:pPr>
        <w:spacing w:before="60"/>
        <w:rPr>
          <w:b/>
          <w:sz w:val="36"/>
        </w:rPr>
      </w:pPr>
    </w:p>
    <w:p w14:paraId="70EF56AA" w14:textId="77777777" w:rsidR="00C23434" w:rsidRDefault="00C23434" w:rsidP="00C23434">
      <w:pPr>
        <w:spacing w:before="60"/>
        <w:rPr>
          <w:b/>
          <w:sz w:val="36"/>
        </w:rPr>
      </w:pPr>
    </w:p>
    <w:p w14:paraId="28DCA049" w14:textId="77777777" w:rsidR="00C23434" w:rsidRDefault="00C23434" w:rsidP="00C23434">
      <w:pPr>
        <w:spacing w:before="60"/>
        <w:rPr>
          <w:b/>
          <w:sz w:val="36"/>
        </w:rPr>
      </w:pPr>
    </w:p>
    <w:p w14:paraId="32FDD2FB" w14:textId="77777777" w:rsidR="00C23434" w:rsidRDefault="00C23434" w:rsidP="00C23434">
      <w:pPr>
        <w:spacing w:before="60"/>
        <w:rPr>
          <w:b/>
          <w:sz w:val="36"/>
        </w:rPr>
      </w:pPr>
    </w:p>
    <w:p w14:paraId="4E93C571" w14:textId="77777777" w:rsidR="00C23434" w:rsidRDefault="00C23434" w:rsidP="00C23434">
      <w:pPr>
        <w:spacing w:before="60"/>
        <w:rPr>
          <w:b/>
          <w:sz w:val="36"/>
        </w:rPr>
      </w:pPr>
    </w:p>
    <w:p w14:paraId="160A6D39" w14:textId="77777777" w:rsidR="00C23434" w:rsidRDefault="00C23434" w:rsidP="00C23434">
      <w:pPr>
        <w:spacing w:before="60"/>
        <w:rPr>
          <w:b/>
          <w:sz w:val="36"/>
        </w:rPr>
      </w:pPr>
    </w:p>
    <w:p w14:paraId="290CF023" w14:textId="77777777" w:rsidR="00C23434" w:rsidRDefault="00C23434" w:rsidP="00C23434">
      <w:pPr>
        <w:spacing w:before="60"/>
        <w:rPr>
          <w:b/>
          <w:sz w:val="36"/>
        </w:rPr>
      </w:pPr>
    </w:p>
    <w:p w14:paraId="70652CAE" w14:textId="77777777" w:rsidR="00C23434" w:rsidRDefault="00C23434" w:rsidP="00C23434">
      <w:pPr>
        <w:spacing w:before="60"/>
        <w:rPr>
          <w:b/>
          <w:sz w:val="36"/>
        </w:rPr>
      </w:pPr>
    </w:p>
    <w:p w14:paraId="746FF15D" w14:textId="77777777" w:rsidR="00C23434" w:rsidRDefault="00C23434" w:rsidP="00C23434">
      <w:pPr>
        <w:spacing w:before="60"/>
        <w:rPr>
          <w:b/>
          <w:sz w:val="36"/>
        </w:rPr>
      </w:pPr>
    </w:p>
    <w:p w14:paraId="058B7B31" w14:textId="77777777" w:rsidR="00C23434" w:rsidRDefault="00C23434" w:rsidP="00C23434">
      <w:pPr>
        <w:spacing w:before="60"/>
        <w:rPr>
          <w:b/>
          <w:sz w:val="36"/>
        </w:rPr>
      </w:pPr>
    </w:p>
    <w:p w14:paraId="5301CAC3" w14:textId="77777777" w:rsidR="00C23434" w:rsidRDefault="00C23434" w:rsidP="00C23434">
      <w:pPr>
        <w:spacing w:before="60"/>
        <w:rPr>
          <w:b/>
          <w:sz w:val="36"/>
        </w:rPr>
      </w:pPr>
    </w:p>
    <w:p w14:paraId="06CC6B04" w14:textId="77777777" w:rsidR="00C23434" w:rsidRDefault="00C23434" w:rsidP="00C23434">
      <w:pPr>
        <w:spacing w:before="60"/>
        <w:rPr>
          <w:b/>
          <w:sz w:val="36"/>
        </w:rPr>
      </w:pPr>
    </w:p>
    <w:p w14:paraId="6B323990" w14:textId="77777777" w:rsidR="00C23434" w:rsidRDefault="00C23434" w:rsidP="00C23434">
      <w:pPr>
        <w:spacing w:before="60"/>
        <w:rPr>
          <w:b/>
          <w:sz w:val="36"/>
        </w:rPr>
      </w:pPr>
    </w:p>
    <w:p w14:paraId="00D7439A" w14:textId="77777777" w:rsidR="00C23434" w:rsidRDefault="00C23434" w:rsidP="00C23434">
      <w:pPr>
        <w:spacing w:before="60"/>
        <w:rPr>
          <w:b/>
          <w:sz w:val="36"/>
        </w:rPr>
      </w:pPr>
    </w:p>
    <w:p w14:paraId="5D4908D7" w14:textId="77777777" w:rsidR="00C23434" w:rsidRDefault="00C23434" w:rsidP="00C23434">
      <w:pPr>
        <w:spacing w:before="60"/>
        <w:rPr>
          <w:b/>
          <w:sz w:val="36"/>
        </w:rPr>
      </w:pPr>
    </w:p>
    <w:p w14:paraId="55E50C27" w14:textId="77777777" w:rsidR="00C23434" w:rsidRDefault="00C23434" w:rsidP="00C23434">
      <w:pPr>
        <w:spacing w:before="60"/>
        <w:rPr>
          <w:b/>
          <w:sz w:val="36"/>
        </w:rPr>
      </w:pPr>
    </w:p>
    <w:p w14:paraId="4F1016A0" w14:textId="77777777" w:rsidR="00C23434" w:rsidRPr="00EB76CF" w:rsidRDefault="00C23434" w:rsidP="00C23434">
      <w:pPr>
        <w:jc w:val="center"/>
        <w:sectPr w:rsidR="00C23434" w:rsidRPr="00EB76CF" w:rsidSect="00C23434">
          <w:footerReference w:type="default" r:id="rId5"/>
          <w:pgSz w:w="11910" w:h="17340"/>
          <w:pgMar w:top="1360" w:right="1560" w:bottom="1200" w:left="1580" w:header="0" w:footer="1014" w:gutter="0"/>
          <w:cols w:space="720"/>
        </w:sectPr>
      </w:pPr>
    </w:p>
    <w:p w14:paraId="3740C587" w14:textId="77777777" w:rsidR="00C23434" w:rsidRPr="00D8428B" w:rsidRDefault="00C23434" w:rsidP="00C23434">
      <w:pPr>
        <w:jc w:val="both"/>
        <w:rPr>
          <w:b/>
          <w:bCs/>
          <w:color w:val="0E101A"/>
          <w:sz w:val="48"/>
          <w:szCs w:val="48"/>
        </w:rPr>
      </w:pPr>
      <w:r w:rsidRPr="00D8428B">
        <w:rPr>
          <w:b/>
          <w:bCs/>
          <w:color w:val="0E101A"/>
          <w:sz w:val="48"/>
          <w:szCs w:val="48"/>
        </w:rPr>
        <w:lastRenderedPageBreak/>
        <w:t>Introduction</w:t>
      </w:r>
    </w:p>
    <w:p w14:paraId="4AE697DF" w14:textId="77777777" w:rsidR="00C23434" w:rsidRDefault="00C23434" w:rsidP="00C23434">
      <w:pPr>
        <w:jc w:val="both"/>
        <w:rPr>
          <w:color w:val="0E101A"/>
          <w:sz w:val="24"/>
          <w:shd w:val="clear" w:color="auto" w:fill="FFFFFF"/>
        </w:rPr>
      </w:pPr>
    </w:p>
    <w:p w14:paraId="0B5D18F6" w14:textId="77777777" w:rsidR="00C23434" w:rsidRDefault="00C23434" w:rsidP="00C23434">
      <w:pPr>
        <w:jc w:val="both"/>
        <w:rPr>
          <w:color w:val="0E101A"/>
          <w:sz w:val="24"/>
          <w:shd w:val="clear" w:color="auto" w:fill="FFFFFF"/>
        </w:rPr>
      </w:pPr>
    </w:p>
    <w:p w14:paraId="0D934BC5" w14:textId="77777777" w:rsidR="00C23434" w:rsidRPr="001B11B9" w:rsidRDefault="00C23434" w:rsidP="00C23434">
      <w:pPr>
        <w:jc w:val="both"/>
        <w:rPr>
          <w:color w:val="0E101A"/>
          <w:sz w:val="24"/>
          <w:shd w:val="clear" w:color="auto" w:fill="FFFFFF"/>
        </w:rPr>
      </w:pPr>
      <w:r w:rsidRPr="001B11B9">
        <w:rPr>
          <w:color w:val="0E101A"/>
          <w:sz w:val="24"/>
          <w:shd w:val="clear" w:color="auto" w:fill="FFFFFF"/>
        </w:rPr>
        <w:t>The Online NGO Management System project aims to develop a comprehensive software solution designed to streamline and enhance the operations of non-governmental organizations (NGOs). In a sector where efficiency, transparency, and effective resource management are crucial, this system addresses the unique challenges faced by NGOs in managing their activities, resources, and stakeholder relationships. By leveraging modern technology, the project seeks to provide an integrated platform that supports the diverse needs of NGOs, enabling them to focus more on their core mission of making a positive impact on society.</w:t>
      </w:r>
    </w:p>
    <w:p w14:paraId="66CE7318" w14:textId="77777777" w:rsidR="00C23434" w:rsidRPr="001B11B9" w:rsidRDefault="00C23434" w:rsidP="00C23434">
      <w:pPr>
        <w:jc w:val="both"/>
        <w:rPr>
          <w:color w:val="0E101A"/>
          <w:sz w:val="24"/>
          <w:shd w:val="clear" w:color="auto" w:fill="FFFFFF"/>
        </w:rPr>
      </w:pPr>
    </w:p>
    <w:p w14:paraId="19225835" w14:textId="77777777" w:rsidR="00C23434" w:rsidRPr="001B11B9" w:rsidRDefault="00C23434" w:rsidP="00C23434">
      <w:pPr>
        <w:jc w:val="both"/>
        <w:rPr>
          <w:color w:val="0E101A"/>
          <w:sz w:val="24"/>
          <w:shd w:val="clear" w:color="auto" w:fill="FFFFFF"/>
        </w:rPr>
      </w:pPr>
      <w:r w:rsidRPr="001B11B9">
        <w:rPr>
          <w:color w:val="0E101A"/>
          <w:sz w:val="24"/>
          <w:shd w:val="clear" w:color="auto" w:fill="FFFFFF"/>
        </w:rPr>
        <w:t>The primary objective of the Online NGO Management System is to create a centralized platform that facilitates the management of various NGO functions, including project management, donor and volunteer management, fundraising, financial tracking, and reporting. This system aims to simplify administrative tasks, improve communication and collaboration, and enhance the overall efficiency of NGO operations.</w:t>
      </w:r>
    </w:p>
    <w:p w14:paraId="559E9FBA" w14:textId="77777777" w:rsidR="00C23434" w:rsidRPr="001B11B9" w:rsidRDefault="00C23434" w:rsidP="00C23434">
      <w:pPr>
        <w:jc w:val="both"/>
        <w:rPr>
          <w:color w:val="0E101A"/>
          <w:sz w:val="24"/>
          <w:shd w:val="clear" w:color="auto" w:fill="FFFFFF"/>
        </w:rPr>
      </w:pPr>
    </w:p>
    <w:p w14:paraId="41627E6F" w14:textId="77777777" w:rsidR="00C23434" w:rsidRPr="001B11B9" w:rsidRDefault="00C23434" w:rsidP="00C23434">
      <w:pPr>
        <w:jc w:val="both"/>
        <w:rPr>
          <w:color w:val="0E101A"/>
          <w:sz w:val="24"/>
          <w:shd w:val="clear" w:color="auto" w:fill="FFFFFF"/>
        </w:rPr>
      </w:pPr>
      <w:r w:rsidRPr="001B11B9">
        <w:rPr>
          <w:color w:val="0E101A"/>
          <w:sz w:val="24"/>
          <w:shd w:val="clear" w:color="auto" w:fill="FFFFFF"/>
        </w:rPr>
        <w:t>A key feature of the system is its project management module, which allows NGOs to plan, execute, and monitor their projects effectively. This module provides tools for setting project goals, tracking progress, managing budgets, and reporting outcomes, ensuring that projects are completed on time and within budget. The donor and volunteer management module helps NGOs maintain detailed records of their supporters, track donations, manage volunteer activities, and engage with stakeholders more effectively.</w:t>
      </w:r>
    </w:p>
    <w:p w14:paraId="7A993652" w14:textId="77777777" w:rsidR="00C23434" w:rsidRPr="001B11B9" w:rsidRDefault="00C23434" w:rsidP="00C23434">
      <w:pPr>
        <w:jc w:val="both"/>
        <w:rPr>
          <w:color w:val="0E101A"/>
          <w:sz w:val="24"/>
          <w:shd w:val="clear" w:color="auto" w:fill="FFFFFF"/>
        </w:rPr>
      </w:pPr>
    </w:p>
    <w:p w14:paraId="62C5EB5D" w14:textId="77777777" w:rsidR="00C23434" w:rsidRPr="001B11B9" w:rsidRDefault="00C23434" w:rsidP="00C23434">
      <w:pPr>
        <w:jc w:val="both"/>
        <w:rPr>
          <w:color w:val="0E101A"/>
          <w:sz w:val="24"/>
          <w:shd w:val="clear" w:color="auto" w:fill="FFFFFF"/>
        </w:rPr>
      </w:pPr>
      <w:r w:rsidRPr="001B11B9">
        <w:rPr>
          <w:color w:val="0E101A"/>
          <w:sz w:val="24"/>
          <w:shd w:val="clear" w:color="auto" w:fill="FFFFFF"/>
        </w:rPr>
        <w:t>Fundraising is a critical aspect of NGO operations, and the system includes robust tools to support various fundraising activities. From organizing events to managing online donation campaigns, the system provides comprehensive solutions to enhance fundraising efforts and track their effectiveness. Additionally, the financial tracking module ensures accurate and transparent management of funds, helping NGOs maintain accountability and compliance with regulatory requirements.</w:t>
      </w:r>
    </w:p>
    <w:p w14:paraId="5DE32720" w14:textId="77777777" w:rsidR="00C23434" w:rsidRPr="001B11B9" w:rsidRDefault="00C23434" w:rsidP="00C23434">
      <w:pPr>
        <w:jc w:val="both"/>
        <w:rPr>
          <w:color w:val="0E101A"/>
          <w:sz w:val="24"/>
          <w:shd w:val="clear" w:color="auto" w:fill="FFFFFF"/>
        </w:rPr>
      </w:pPr>
    </w:p>
    <w:p w14:paraId="6E60D661" w14:textId="77777777" w:rsidR="00C23434" w:rsidRPr="001B11B9" w:rsidRDefault="00C23434" w:rsidP="00C23434">
      <w:pPr>
        <w:jc w:val="both"/>
        <w:rPr>
          <w:color w:val="0E101A"/>
          <w:sz w:val="24"/>
          <w:shd w:val="clear" w:color="auto" w:fill="FFFFFF"/>
        </w:rPr>
      </w:pPr>
      <w:r w:rsidRPr="001B11B9">
        <w:rPr>
          <w:color w:val="0E101A"/>
          <w:sz w:val="24"/>
          <w:shd w:val="clear" w:color="auto" w:fill="FFFFFF"/>
        </w:rPr>
        <w:t>The reporting capabilities of the system allow NGOs to generate detailed reports on their activities, finances, and impact. These reports are essential for demonstrating transparency to donors, stakeholders, and regulatory bodies, as well as for strategic planning and decision-making.</w:t>
      </w:r>
    </w:p>
    <w:p w14:paraId="140D4CB0" w14:textId="77777777" w:rsidR="00C23434" w:rsidRPr="001B11B9" w:rsidRDefault="00C23434" w:rsidP="00C23434">
      <w:pPr>
        <w:jc w:val="both"/>
        <w:rPr>
          <w:color w:val="0E101A"/>
          <w:sz w:val="24"/>
          <w:shd w:val="clear" w:color="auto" w:fill="FFFFFF"/>
        </w:rPr>
      </w:pPr>
    </w:p>
    <w:p w14:paraId="5D43C2BE" w14:textId="77777777" w:rsidR="00C23434" w:rsidRPr="001B11B9" w:rsidRDefault="00C23434" w:rsidP="00C23434">
      <w:pPr>
        <w:jc w:val="both"/>
        <w:rPr>
          <w:color w:val="0E101A"/>
          <w:sz w:val="24"/>
          <w:shd w:val="clear" w:color="auto" w:fill="FFFFFF"/>
        </w:rPr>
      </w:pPr>
      <w:r w:rsidRPr="001B11B9">
        <w:rPr>
          <w:color w:val="0E101A"/>
          <w:sz w:val="24"/>
          <w:shd w:val="clear" w:color="auto" w:fill="FFFFFF"/>
        </w:rPr>
        <w:t>Security and data privacy are paramount in the design of the Online NGO Management System. The platform implements stringent security measures to protect sensitive information and ensure compliance with data protection regulations. User roles and permissions are carefully managed to control access to different functionalities and information within the system.</w:t>
      </w:r>
    </w:p>
    <w:p w14:paraId="0B92E5D1" w14:textId="77777777" w:rsidR="00C23434" w:rsidRPr="001B11B9" w:rsidRDefault="00C23434" w:rsidP="00C23434">
      <w:pPr>
        <w:jc w:val="both"/>
        <w:rPr>
          <w:color w:val="0E101A"/>
          <w:sz w:val="24"/>
          <w:shd w:val="clear" w:color="auto" w:fill="FFFFFF"/>
        </w:rPr>
      </w:pPr>
    </w:p>
    <w:p w14:paraId="1D8740E5" w14:textId="77777777" w:rsidR="00C23434" w:rsidRDefault="00C23434" w:rsidP="00C23434">
      <w:pPr>
        <w:jc w:val="both"/>
        <w:rPr>
          <w:color w:val="0E101A"/>
          <w:sz w:val="24"/>
          <w:shd w:val="clear" w:color="auto" w:fill="FFFFFF"/>
        </w:rPr>
      </w:pPr>
      <w:r w:rsidRPr="001B11B9">
        <w:rPr>
          <w:color w:val="0E101A"/>
          <w:sz w:val="24"/>
          <w:shd w:val="clear" w:color="auto" w:fill="FFFFFF"/>
        </w:rPr>
        <w:t>In summary, the Online NGO Management System project aims to revolutionize NGO operations by providing a comprehensive, integrated, and user-friendly platform. By enhancing efficiency, transparency, and stakeholder engagement, the system supports NGOs in achieving their mission and maximizing their social impact. Through this innovative solution, the project seeks to empower NGOs to operate more effectively and sustainably in an increasingly complex and demanding environment.</w:t>
      </w:r>
    </w:p>
    <w:p w14:paraId="68D14CFB" w14:textId="77777777" w:rsidR="00C23434" w:rsidRDefault="00C23434" w:rsidP="00C23434">
      <w:pPr>
        <w:jc w:val="both"/>
        <w:rPr>
          <w:color w:val="0E101A"/>
          <w:sz w:val="24"/>
          <w:shd w:val="clear" w:color="auto" w:fill="FFFFFF"/>
        </w:rPr>
      </w:pPr>
    </w:p>
    <w:p w14:paraId="40833770" w14:textId="77777777" w:rsidR="00C23434" w:rsidRDefault="00C23434" w:rsidP="00C23434">
      <w:pPr>
        <w:jc w:val="both"/>
        <w:rPr>
          <w:color w:val="0E101A"/>
          <w:sz w:val="24"/>
          <w:shd w:val="clear" w:color="auto" w:fill="FFFFFF"/>
        </w:rPr>
      </w:pPr>
    </w:p>
    <w:p w14:paraId="04F2A001" w14:textId="77777777" w:rsidR="00C23434" w:rsidRDefault="00C23434" w:rsidP="00C23434">
      <w:pPr>
        <w:jc w:val="both"/>
        <w:rPr>
          <w:color w:val="0E101A"/>
          <w:sz w:val="24"/>
          <w:shd w:val="clear" w:color="auto" w:fill="FFFFFF"/>
        </w:rPr>
      </w:pPr>
    </w:p>
    <w:p w14:paraId="6AF0F172" w14:textId="77777777" w:rsidR="00C23434" w:rsidRDefault="00C23434" w:rsidP="00C23434">
      <w:pPr>
        <w:jc w:val="both"/>
        <w:rPr>
          <w:color w:val="0E101A"/>
          <w:sz w:val="24"/>
          <w:shd w:val="clear" w:color="auto" w:fill="FFFFFF"/>
        </w:rPr>
      </w:pPr>
    </w:p>
    <w:p w14:paraId="386B8D43" w14:textId="77777777" w:rsidR="00C23434" w:rsidRPr="003E076D" w:rsidRDefault="00C23434" w:rsidP="00C23434">
      <w:pPr>
        <w:jc w:val="both"/>
        <w:rPr>
          <w:color w:val="0E101A"/>
          <w:sz w:val="40"/>
        </w:rPr>
      </w:pPr>
    </w:p>
    <w:p w14:paraId="11171E15" w14:textId="77777777" w:rsidR="00C23434" w:rsidRDefault="00C23434" w:rsidP="00C23434">
      <w:pPr>
        <w:spacing w:after="200" w:line="276" w:lineRule="auto"/>
        <w:jc w:val="both"/>
        <w:rPr>
          <w:b/>
          <w:bCs/>
          <w:color w:val="0E101A"/>
          <w:sz w:val="48"/>
          <w:szCs w:val="48"/>
        </w:rPr>
      </w:pPr>
    </w:p>
    <w:p w14:paraId="3EE9BDD5" w14:textId="77777777" w:rsidR="00C23434" w:rsidRPr="00D8428B" w:rsidRDefault="00C23434" w:rsidP="00C23434">
      <w:pPr>
        <w:spacing w:after="200" w:line="276" w:lineRule="auto"/>
        <w:jc w:val="both"/>
        <w:rPr>
          <w:b/>
          <w:bCs/>
          <w:color w:val="0E101A"/>
          <w:sz w:val="48"/>
          <w:szCs w:val="48"/>
        </w:rPr>
      </w:pPr>
      <w:r w:rsidRPr="00D8428B">
        <w:rPr>
          <w:b/>
          <w:bCs/>
          <w:color w:val="0E101A"/>
          <w:sz w:val="48"/>
          <w:szCs w:val="48"/>
        </w:rPr>
        <w:t>Abstraction</w:t>
      </w:r>
    </w:p>
    <w:p w14:paraId="282462AE" w14:textId="77777777" w:rsidR="00C23434" w:rsidRPr="003E076D" w:rsidRDefault="00C23434" w:rsidP="00C23434">
      <w:pPr>
        <w:jc w:val="both"/>
        <w:rPr>
          <w:color w:val="0E101A"/>
          <w:sz w:val="24"/>
        </w:rPr>
      </w:pPr>
    </w:p>
    <w:p w14:paraId="16EA7FEF" w14:textId="77777777" w:rsidR="00C23434" w:rsidRPr="00467D8C" w:rsidRDefault="00C23434" w:rsidP="00C23434">
      <w:pPr>
        <w:spacing w:after="200" w:line="276" w:lineRule="auto"/>
        <w:jc w:val="both"/>
        <w:rPr>
          <w:color w:val="0E101A"/>
          <w:sz w:val="24"/>
          <w:shd w:val="clear" w:color="auto" w:fill="FFFFFF"/>
        </w:rPr>
      </w:pPr>
      <w:r w:rsidRPr="00467D8C">
        <w:rPr>
          <w:color w:val="0E101A"/>
          <w:sz w:val="24"/>
          <w:shd w:val="clear" w:color="auto" w:fill="FFFFFF"/>
        </w:rPr>
        <w:t>The Online NGO Management System project is designed to create a comprehensive software platform tailored to streamline and optimize the operations of non-governmental organizations (NGOs). This project addresses the critical need for efficiency, transparency, and effective resource management within the NGO sector. The system provides an integrated solution that supports key NGO functions, including project management, donor and volunteer management, fundraising, financial tracking, and reporting.</w:t>
      </w:r>
    </w:p>
    <w:p w14:paraId="3D3ABBAE" w14:textId="77777777" w:rsidR="00C23434" w:rsidRPr="00467D8C" w:rsidRDefault="00C23434" w:rsidP="00C23434">
      <w:pPr>
        <w:spacing w:after="200" w:line="276" w:lineRule="auto"/>
        <w:jc w:val="both"/>
        <w:rPr>
          <w:color w:val="0E101A"/>
          <w:sz w:val="24"/>
          <w:shd w:val="clear" w:color="auto" w:fill="FFFFFF"/>
        </w:rPr>
      </w:pPr>
    </w:p>
    <w:p w14:paraId="113EE379" w14:textId="77777777" w:rsidR="00C23434" w:rsidRPr="00467D8C" w:rsidRDefault="00C23434" w:rsidP="00C23434">
      <w:pPr>
        <w:spacing w:after="200" w:line="276" w:lineRule="auto"/>
        <w:jc w:val="both"/>
        <w:rPr>
          <w:color w:val="0E101A"/>
          <w:sz w:val="24"/>
          <w:shd w:val="clear" w:color="auto" w:fill="FFFFFF"/>
        </w:rPr>
      </w:pPr>
      <w:r w:rsidRPr="00467D8C">
        <w:rPr>
          <w:color w:val="0E101A"/>
          <w:sz w:val="24"/>
          <w:shd w:val="clear" w:color="auto" w:fill="FFFFFF"/>
        </w:rPr>
        <w:t>Key features of the system include a robust project management module that allows NGOs to plan, execute, and monitor projects efficiently, ensuring timely completion and budget adherence. The donor and volunteer management module helps maintain detailed records, track donations, manage volunteer activities, and engage stakeholders effectively. The system also offers comprehensive tools for organizing and managing fundraising activities, enhancing the effectiveness of fundraising efforts and ensuring accurate tracking.</w:t>
      </w:r>
    </w:p>
    <w:p w14:paraId="34A94398" w14:textId="77777777" w:rsidR="00C23434" w:rsidRPr="00467D8C" w:rsidRDefault="00C23434" w:rsidP="00C23434">
      <w:pPr>
        <w:spacing w:after="200" w:line="276" w:lineRule="auto"/>
        <w:jc w:val="both"/>
        <w:rPr>
          <w:color w:val="0E101A"/>
          <w:sz w:val="24"/>
          <w:shd w:val="clear" w:color="auto" w:fill="FFFFFF"/>
        </w:rPr>
      </w:pPr>
    </w:p>
    <w:p w14:paraId="5C92DF41" w14:textId="77777777" w:rsidR="00C23434" w:rsidRPr="00467D8C" w:rsidRDefault="00C23434" w:rsidP="00C23434">
      <w:pPr>
        <w:spacing w:after="200" w:line="276" w:lineRule="auto"/>
        <w:jc w:val="both"/>
        <w:rPr>
          <w:color w:val="0E101A"/>
          <w:sz w:val="24"/>
          <w:shd w:val="clear" w:color="auto" w:fill="FFFFFF"/>
        </w:rPr>
      </w:pPr>
      <w:r w:rsidRPr="00467D8C">
        <w:rPr>
          <w:color w:val="0E101A"/>
          <w:sz w:val="24"/>
          <w:shd w:val="clear" w:color="auto" w:fill="FFFFFF"/>
        </w:rPr>
        <w:t>The financial tracking module ensures precise and transparent fund management, aiding NGOs in maintaining accountability and compliance with regulatory requirements. Advanced reporting capabilities enable the generation of detailed reports on activities, finances, and impact, which are essential for transparency, strategic planning, and demonstrating value to donors and stakeholders.</w:t>
      </w:r>
    </w:p>
    <w:p w14:paraId="098BB3EE" w14:textId="77777777" w:rsidR="00C23434" w:rsidRPr="00467D8C" w:rsidRDefault="00C23434" w:rsidP="00C23434">
      <w:pPr>
        <w:spacing w:after="200" w:line="276" w:lineRule="auto"/>
        <w:jc w:val="both"/>
        <w:rPr>
          <w:color w:val="0E101A"/>
          <w:sz w:val="24"/>
          <w:shd w:val="clear" w:color="auto" w:fill="FFFFFF"/>
        </w:rPr>
      </w:pPr>
    </w:p>
    <w:p w14:paraId="4F8279D7" w14:textId="77777777" w:rsidR="00C23434" w:rsidRPr="00467D8C" w:rsidRDefault="00C23434" w:rsidP="00C23434">
      <w:pPr>
        <w:spacing w:after="200" w:line="276" w:lineRule="auto"/>
        <w:jc w:val="both"/>
        <w:rPr>
          <w:color w:val="0E101A"/>
          <w:sz w:val="24"/>
          <w:shd w:val="clear" w:color="auto" w:fill="FFFFFF"/>
        </w:rPr>
      </w:pPr>
      <w:r w:rsidRPr="00467D8C">
        <w:rPr>
          <w:color w:val="0E101A"/>
          <w:sz w:val="24"/>
          <w:shd w:val="clear" w:color="auto" w:fill="FFFFFF"/>
        </w:rPr>
        <w:t>Security and data privacy are prioritized, with stringent measures in place to protect sensitive information and ensure regulatory compliance. The system carefully manages user roles and permissions to control access to different functionalities and data.</w:t>
      </w:r>
    </w:p>
    <w:p w14:paraId="5B8918C7" w14:textId="77777777" w:rsidR="00C23434" w:rsidRPr="00467D8C" w:rsidRDefault="00C23434" w:rsidP="00C23434">
      <w:pPr>
        <w:spacing w:after="200" w:line="276" w:lineRule="auto"/>
        <w:jc w:val="both"/>
        <w:rPr>
          <w:color w:val="0E101A"/>
          <w:sz w:val="24"/>
          <w:shd w:val="clear" w:color="auto" w:fill="FFFFFF"/>
        </w:rPr>
      </w:pPr>
    </w:p>
    <w:p w14:paraId="358864CF" w14:textId="77777777" w:rsidR="00C23434" w:rsidRDefault="00C23434" w:rsidP="00C23434">
      <w:pPr>
        <w:spacing w:after="200" w:line="276" w:lineRule="auto"/>
        <w:jc w:val="both"/>
        <w:rPr>
          <w:color w:val="0E101A"/>
          <w:sz w:val="24"/>
          <w:shd w:val="clear" w:color="auto" w:fill="FFFFFF"/>
        </w:rPr>
      </w:pPr>
      <w:r w:rsidRPr="00467D8C">
        <w:rPr>
          <w:color w:val="0E101A"/>
          <w:sz w:val="24"/>
          <w:shd w:val="clear" w:color="auto" w:fill="FFFFFF"/>
        </w:rPr>
        <w:t>Overall, the Online NGO Management System aims to revolutionize NGO operations by providing an integrated, efficient, and user-friendly platform. By enhancing operational efficiency, transparency, and stakeholder engagement, the system empowers NGOs to focus on their mission and maximize their social impact, supporting sustainable and effective organizational growth in a complex and demanding environment.</w:t>
      </w:r>
    </w:p>
    <w:p w14:paraId="4C901CDC" w14:textId="77777777" w:rsidR="00C23434" w:rsidRPr="00D8428B" w:rsidRDefault="00C23434" w:rsidP="00C23434">
      <w:pPr>
        <w:spacing w:after="200" w:line="276" w:lineRule="auto"/>
        <w:jc w:val="both"/>
        <w:rPr>
          <w:b/>
          <w:bCs/>
          <w:color w:val="0E101A"/>
          <w:sz w:val="48"/>
          <w:szCs w:val="48"/>
        </w:rPr>
      </w:pPr>
      <w:r w:rsidRPr="00D8428B">
        <w:rPr>
          <w:b/>
          <w:bCs/>
          <w:color w:val="0E101A"/>
          <w:sz w:val="48"/>
          <w:szCs w:val="48"/>
        </w:rPr>
        <w:t xml:space="preserve">Functionality </w:t>
      </w:r>
    </w:p>
    <w:p w14:paraId="4FAFFE96" w14:textId="77777777" w:rsidR="00C23434" w:rsidRPr="00016CC8" w:rsidRDefault="00C23434" w:rsidP="00C23434">
      <w:pPr>
        <w:jc w:val="both"/>
        <w:rPr>
          <w:sz w:val="24"/>
          <w:szCs w:val="24"/>
        </w:rPr>
      </w:pPr>
      <w:r w:rsidRPr="00016CC8">
        <w:rPr>
          <w:sz w:val="24"/>
          <w:szCs w:val="24"/>
        </w:rPr>
        <w:lastRenderedPageBreak/>
        <w:t>There are three main users or actors in this application. Let’s see on by one</w:t>
      </w:r>
    </w:p>
    <w:p w14:paraId="2DC69217" w14:textId="77777777" w:rsidR="00C23434" w:rsidRPr="00016CC8" w:rsidRDefault="00C23434" w:rsidP="00C23434">
      <w:pPr>
        <w:pStyle w:val="ListParagraph"/>
        <w:widowControl/>
        <w:numPr>
          <w:ilvl w:val="0"/>
          <w:numId w:val="44"/>
        </w:numPr>
        <w:autoSpaceDE/>
        <w:autoSpaceDN/>
        <w:spacing w:after="200" w:line="276" w:lineRule="auto"/>
        <w:jc w:val="both"/>
        <w:rPr>
          <w:sz w:val="24"/>
          <w:szCs w:val="24"/>
        </w:rPr>
      </w:pPr>
      <w:r w:rsidRPr="00016CC8">
        <w:rPr>
          <w:sz w:val="24"/>
          <w:szCs w:val="24"/>
        </w:rPr>
        <w:t>Admin</w:t>
      </w:r>
    </w:p>
    <w:p w14:paraId="35DF4EC7" w14:textId="77777777" w:rsidR="00C23434" w:rsidRPr="00016CC8" w:rsidRDefault="00C23434" w:rsidP="00C23434">
      <w:pPr>
        <w:pStyle w:val="ListParagraph"/>
        <w:widowControl/>
        <w:numPr>
          <w:ilvl w:val="0"/>
          <w:numId w:val="44"/>
        </w:numPr>
        <w:autoSpaceDE/>
        <w:autoSpaceDN/>
        <w:spacing w:after="200" w:line="276" w:lineRule="auto"/>
        <w:jc w:val="both"/>
        <w:rPr>
          <w:sz w:val="24"/>
          <w:szCs w:val="24"/>
        </w:rPr>
      </w:pPr>
      <w:r w:rsidRPr="00016CC8">
        <w:rPr>
          <w:sz w:val="24"/>
          <w:szCs w:val="24"/>
        </w:rPr>
        <w:t>Volunteers</w:t>
      </w:r>
    </w:p>
    <w:p w14:paraId="52DDFAA3" w14:textId="77777777" w:rsidR="00C23434" w:rsidRPr="00016CC8" w:rsidRDefault="00C23434" w:rsidP="00C23434">
      <w:pPr>
        <w:pStyle w:val="ListParagraph"/>
        <w:widowControl/>
        <w:numPr>
          <w:ilvl w:val="0"/>
          <w:numId w:val="44"/>
        </w:numPr>
        <w:autoSpaceDE/>
        <w:autoSpaceDN/>
        <w:spacing w:after="200" w:line="276" w:lineRule="auto"/>
        <w:jc w:val="both"/>
        <w:rPr>
          <w:sz w:val="24"/>
          <w:szCs w:val="24"/>
        </w:rPr>
      </w:pPr>
      <w:r w:rsidRPr="00016CC8">
        <w:rPr>
          <w:sz w:val="24"/>
          <w:szCs w:val="24"/>
        </w:rPr>
        <w:t>Donors</w:t>
      </w:r>
    </w:p>
    <w:p w14:paraId="28E530F5" w14:textId="77777777" w:rsidR="00C23434" w:rsidRPr="00016CC8" w:rsidRDefault="00C23434" w:rsidP="00C23434">
      <w:pPr>
        <w:jc w:val="both"/>
        <w:rPr>
          <w:sz w:val="24"/>
          <w:szCs w:val="24"/>
        </w:rPr>
      </w:pPr>
      <w:r w:rsidRPr="00016CC8">
        <w:rPr>
          <w:sz w:val="24"/>
          <w:szCs w:val="24"/>
        </w:rPr>
        <w:t>Admin is the main user here who will manage all the activity such as</w:t>
      </w:r>
    </w:p>
    <w:p w14:paraId="7B93F680" w14:textId="77777777" w:rsidR="00C23434" w:rsidRPr="00016CC8" w:rsidRDefault="00C23434" w:rsidP="00C23434">
      <w:pPr>
        <w:widowControl/>
        <w:numPr>
          <w:ilvl w:val="0"/>
          <w:numId w:val="45"/>
        </w:numPr>
        <w:shd w:val="clear" w:color="auto" w:fill="FFFFFF"/>
        <w:autoSpaceDE/>
        <w:autoSpaceDN/>
        <w:spacing w:before="100" w:beforeAutospacing="1" w:after="100" w:afterAutospacing="1"/>
        <w:textAlignment w:val="baseline"/>
        <w:rPr>
          <w:sz w:val="24"/>
          <w:szCs w:val="24"/>
        </w:rPr>
      </w:pPr>
      <w:r w:rsidRPr="00016CC8">
        <w:rPr>
          <w:sz w:val="24"/>
          <w:szCs w:val="24"/>
        </w:rPr>
        <w:t>Admin can ADD/DELETE/UPDATE volunteer details, donor details.</w:t>
      </w:r>
    </w:p>
    <w:p w14:paraId="766481FC" w14:textId="77777777" w:rsidR="00C23434" w:rsidRPr="00016CC8" w:rsidRDefault="00C23434" w:rsidP="00C23434">
      <w:pPr>
        <w:widowControl/>
        <w:numPr>
          <w:ilvl w:val="0"/>
          <w:numId w:val="45"/>
        </w:numPr>
        <w:shd w:val="clear" w:color="auto" w:fill="FFFFFF"/>
        <w:autoSpaceDE/>
        <w:autoSpaceDN/>
        <w:spacing w:before="100" w:beforeAutospacing="1" w:after="100" w:afterAutospacing="1"/>
        <w:textAlignment w:val="baseline"/>
        <w:rPr>
          <w:sz w:val="24"/>
          <w:szCs w:val="24"/>
        </w:rPr>
      </w:pPr>
      <w:r w:rsidRPr="00016CC8">
        <w:rPr>
          <w:sz w:val="24"/>
          <w:szCs w:val="24"/>
        </w:rPr>
        <w:t>Admin can VIEW users list (volunteer, donor).</w:t>
      </w:r>
    </w:p>
    <w:p w14:paraId="08DB998F" w14:textId="77777777" w:rsidR="00C23434" w:rsidRPr="00016CC8" w:rsidRDefault="00C23434" w:rsidP="00C23434">
      <w:pPr>
        <w:widowControl/>
        <w:numPr>
          <w:ilvl w:val="0"/>
          <w:numId w:val="45"/>
        </w:numPr>
        <w:shd w:val="clear" w:color="auto" w:fill="FFFFFF"/>
        <w:autoSpaceDE/>
        <w:autoSpaceDN/>
        <w:spacing w:before="100" w:beforeAutospacing="1" w:after="100" w:afterAutospacing="1"/>
        <w:textAlignment w:val="baseline"/>
        <w:rPr>
          <w:sz w:val="24"/>
          <w:szCs w:val="24"/>
        </w:rPr>
      </w:pPr>
      <w:r w:rsidRPr="00016CC8">
        <w:rPr>
          <w:sz w:val="24"/>
          <w:szCs w:val="24"/>
        </w:rPr>
        <w:t>Admin can VIEW the application of volunteers.</w:t>
      </w:r>
    </w:p>
    <w:p w14:paraId="6B9EC3E9" w14:textId="77777777" w:rsidR="00C23434" w:rsidRPr="00016CC8" w:rsidRDefault="00C23434" w:rsidP="00C23434">
      <w:pPr>
        <w:widowControl/>
        <w:numPr>
          <w:ilvl w:val="0"/>
          <w:numId w:val="45"/>
        </w:numPr>
        <w:shd w:val="clear" w:color="auto" w:fill="FFFFFF"/>
        <w:autoSpaceDE/>
        <w:autoSpaceDN/>
        <w:spacing w:before="100" w:beforeAutospacing="1" w:after="100" w:afterAutospacing="1"/>
        <w:textAlignment w:val="baseline"/>
        <w:rPr>
          <w:sz w:val="24"/>
          <w:szCs w:val="24"/>
        </w:rPr>
      </w:pPr>
      <w:r w:rsidRPr="00016CC8">
        <w:rPr>
          <w:sz w:val="24"/>
          <w:szCs w:val="24"/>
        </w:rPr>
        <w:t>Admin can VIEW the details of transactions.</w:t>
      </w:r>
    </w:p>
    <w:p w14:paraId="44CEADFE" w14:textId="77777777" w:rsidR="00C23434" w:rsidRPr="00016CC8" w:rsidRDefault="00C23434" w:rsidP="00C23434">
      <w:pPr>
        <w:widowControl/>
        <w:numPr>
          <w:ilvl w:val="0"/>
          <w:numId w:val="45"/>
        </w:numPr>
        <w:shd w:val="clear" w:color="auto" w:fill="FFFFFF"/>
        <w:autoSpaceDE/>
        <w:autoSpaceDN/>
        <w:spacing w:before="100" w:beforeAutospacing="1" w:after="100" w:afterAutospacing="1"/>
        <w:textAlignment w:val="baseline"/>
        <w:rPr>
          <w:sz w:val="24"/>
          <w:szCs w:val="24"/>
        </w:rPr>
      </w:pPr>
      <w:r w:rsidRPr="00016CC8">
        <w:rPr>
          <w:sz w:val="24"/>
          <w:szCs w:val="24"/>
        </w:rPr>
        <w:t>Admin can ADD/DELETE/UPDATE fundraiser.</w:t>
      </w:r>
    </w:p>
    <w:p w14:paraId="47F5B5ED" w14:textId="77777777" w:rsidR="00C23434" w:rsidRPr="00016CC8" w:rsidRDefault="00C23434" w:rsidP="00C23434">
      <w:pPr>
        <w:widowControl/>
        <w:numPr>
          <w:ilvl w:val="0"/>
          <w:numId w:val="45"/>
        </w:numPr>
        <w:shd w:val="clear" w:color="auto" w:fill="FFFFFF"/>
        <w:autoSpaceDE/>
        <w:autoSpaceDN/>
        <w:spacing w:before="100" w:beforeAutospacing="1" w:after="100" w:afterAutospacing="1"/>
        <w:jc w:val="both"/>
        <w:textAlignment w:val="baseline"/>
        <w:rPr>
          <w:sz w:val="24"/>
          <w:szCs w:val="24"/>
        </w:rPr>
      </w:pPr>
      <w:r w:rsidRPr="00016CC8">
        <w:rPr>
          <w:sz w:val="24"/>
          <w:szCs w:val="24"/>
        </w:rPr>
        <w:t>Admin can VIEW the fundraiser list.</w:t>
      </w:r>
    </w:p>
    <w:p w14:paraId="385117F8" w14:textId="77777777" w:rsidR="00C23434" w:rsidRPr="00016CC8" w:rsidRDefault="00C23434" w:rsidP="00C23434">
      <w:pPr>
        <w:widowControl/>
        <w:numPr>
          <w:ilvl w:val="0"/>
          <w:numId w:val="45"/>
        </w:numPr>
        <w:shd w:val="clear" w:color="auto" w:fill="FFFFFF"/>
        <w:autoSpaceDE/>
        <w:autoSpaceDN/>
        <w:spacing w:before="100" w:beforeAutospacing="1" w:after="100" w:afterAutospacing="1"/>
        <w:jc w:val="both"/>
        <w:textAlignment w:val="baseline"/>
        <w:rPr>
          <w:sz w:val="24"/>
          <w:szCs w:val="24"/>
        </w:rPr>
      </w:pPr>
      <w:r w:rsidRPr="00016CC8">
        <w:rPr>
          <w:sz w:val="24"/>
          <w:szCs w:val="24"/>
        </w:rPr>
        <w:t>Admin can VIEW/UPDATE its profile</w:t>
      </w:r>
    </w:p>
    <w:p w14:paraId="1A115AE4" w14:textId="77777777" w:rsidR="00C23434" w:rsidRPr="00016CC8" w:rsidRDefault="00C23434" w:rsidP="00C23434">
      <w:pPr>
        <w:widowControl/>
        <w:numPr>
          <w:ilvl w:val="0"/>
          <w:numId w:val="45"/>
        </w:numPr>
        <w:shd w:val="clear" w:color="auto" w:fill="FFFFFF"/>
        <w:autoSpaceDE/>
        <w:autoSpaceDN/>
        <w:spacing w:before="100" w:beforeAutospacing="1" w:after="100" w:afterAutospacing="1"/>
        <w:jc w:val="both"/>
        <w:textAlignment w:val="baseline"/>
        <w:rPr>
          <w:sz w:val="24"/>
          <w:szCs w:val="24"/>
        </w:rPr>
      </w:pPr>
      <w:r w:rsidRPr="00016CC8">
        <w:rPr>
          <w:sz w:val="24"/>
          <w:szCs w:val="24"/>
        </w:rPr>
        <w:t>Admin can UPDATE its password.</w:t>
      </w:r>
    </w:p>
    <w:p w14:paraId="26D88F7B" w14:textId="77777777" w:rsidR="00C23434" w:rsidRPr="00016CC8" w:rsidRDefault="00C23434" w:rsidP="00C23434">
      <w:pPr>
        <w:shd w:val="clear" w:color="auto" w:fill="FFFFFF"/>
        <w:spacing w:before="100" w:beforeAutospacing="1" w:after="100" w:afterAutospacing="1"/>
        <w:jc w:val="both"/>
        <w:textAlignment w:val="baseline"/>
        <w:rPr>
          <w:sz w:val="24"/>
          <w:szCs w:val="24"/>
        </w:rPr>
      </w:pPr>
      <w:r w:rsidRPr="00016CC8">
        <w:rPr>
          <w:sz w:val="24"/>
          <w:szCs w:val="24"/>
        </w:rPr>
        <w:t>Volunteer is another user who can view the Fundraisers in an application.</w:t>
      </w:r>
    </w:p>
    <w:p w14:paraId="5D05336E" w14:textId="77777777" w:rsidR="00C23434" w:rsidRPr="00016CC8" w:rsidRDefault="00C23434" w:rsidP="00C23434">
      <w:pPr>
        <w:pStyle w:val="ListParagraph"/>
        <w:widowControl/>
        <w:numPr>
          <w:ilvl w:val="0"/>
          <w:numId w:val="46"/>
        </w:numPr>
        <w:shd w:val="clear" w:color="auto" w:fill="FFFFFF"/>
        <w:autoSpaceDE/>
        <w:autoSpaceDN/>
        <w:spacing w:before="100" w:beforeAutospacing="1" w:after="100" w:afterAutospacing="1"/>
        <w:jc w:val="both"/>
        <w:textAlignment w:val="baseline"/>
        <w:rPr>
          <w:sz w:val="24"/>
          <w:szCs w:val="24"/>
        </w:rPr>
      </w:pPr>
      <w:r w:rsidRPr="00016CC8">
        <w:rPr>
          <w:sz w:val="24"/>
          <w:szCs w:val="24"/>
        </w:rPr>
        <w:t>Volunteer can VIEW the fundraisers list.</w:t>
      </w:r>
    </w:p>
    <w:p w14:paraId="2B92E352" w14:textId="77777777" w:rsidR="00C23434" w:rsidRPr="00016CC8" w:rsidRDefault="00C23434" w:rsidP="00C23434">
      <w:pPr>
        <w:pStyle w:val="ListParagraph"/>
        <w:widowControl/>
        <w:numPr>
          <w:ilvl w:val="0"/>
          <w:numId w:val="46"/>
        </w:numPr>
        <w:shd w:val="clear" w:color="auto" w:fill="FFFFFF"/>
        <w:autoSpaceDE/>
        <w:autoSpaceDN/>
        <w:spacing w:before="100" w:beforeAutospacing="1" w:after="100" w:afterAutospacing="1"/>
        <w:jc w:val="both"/>
        <w:textAlignment w:val="baseline"/>
        <w:rPr>
          <w:sz w:val="24"/>
          <w:szCs w:val="24"/>
        </w:rPr>
      </w:pPr>
      <w:r w:rsidRPr="00016CC8">
        <w:rPr>
          <w:sz w:val="24"/>
          <w:szCs w:val="24"/>
        </w:rPr>
        <w:t>Volunteer can VIEW the Receipt list.</w:t>
      </w:r>
    </w:p>
    <w:p w14:paraId="3D278AE5" w14:textId="77777777" w:rsidR="00C23434" w:rsidRPr="00016CC8" w:rsidRDefault="00C23434" w:rsidP="00C23434">
      <w:pPr>
        <w:pStyle w:val="ListParagraph"/>
        <w:widowControl/>
        <w:numPr>
          <w:ilvl w:val="0"/>
          <w:numId w:val="46"/>
        </w:numPr>
        <w:shd w:val="clear" w:color="auto" w:fill="FFFFFF"/>
        <w:autoSpaceDE/>
        <w:autoSpaceDN/>
        <w:spacing w:before="100" w:beforeAutospacing="1" w:after="100" w:afterAutospacing="1"/>
        <w:jc w:val="both"/>
        <w:textAlignment w:val="baseline"/>
        <w:rPr>
          <w:sz w:val="24"/>
          <w:szCs w:val="24"/>
        </w:rPr>
      </w:pPr>
      <w:r w:rsidRPr="00016CC8">
        <w:rPr>
          <w:sz w:val="24"/>
          <w:szCs w:val="24"/>
        </w:rPr>
        <w:t>Volunteer can VIEW the Feedback list.</w:t>
      </w:r>
    </w:p>
    <w:p w14:paraId="31083F52" w14:textId="77777777" w:rsidR="00C23434" w:rsidRPr="00016CC8" w:rsidRDefault="00C23434" w:rsidP="00C23434">
      <w:pPr>
        <w:widowControl/>
        <w:numPr>
          <w:ilvl w:val="0"/>
          <w:numId w:val="46"/>
        </w:numPr>
        <w:shd w:val="clear" w:color="auto" w:fill="FFFFFF"/>
        <w:autoSpaceDE/>
        <w:autoSpaceDN/>
        <w:spacing w:before="100" w:beforeAutospacing="1" w:after="100" w:afterAutospacing="1"/>
        <w:jc w:val="both"/>
        <w:textAlignment w:val="baseline"/>
        <w:rPr>
          <w:sz w:val="24"/>
          <w:szCs w:val="24"/>
        </w:rPr>
      </w:pPr>
      <w:r w:rsidRPr="00016CC8">
        <w:rPr>
          <w:sz w:val="24"/>
          <w:szCs w:val="24"/>
        </w:rPr>
        <w:t>Volunteer can UPDATE its password.</w:t>
      </w:r>
    </w:p>
    <w:p w14:paraId="2471F53F" w14:textId="77777777" w:rsidR="00C23434" w:rsidRPr="00016CC8" w:rsidRDefault="00C23434" w:rsidP="00C23434">
      <w:pPr>
        <w:pStyle w:val="ListParagraph"/>
        <w:widowControl/>
        <w:numPr>
          <w:ilvl w:val="0"/>
          <w:numId w:val="46"/>
        </w:numPr>
        <w:shd w:val="clear" w:color="auto" w:fill="FFFFFF"/>
        <w:autoSpaceDE/>
        <w:autoSpaceDN/>
        <w:spacing w:before="100" w:beforeAutospacing="1" w:after="100" w:afterAutospacing="1"/>
        <w:jc w:val="both"/>
        <w:textAlignment w:val="baseline"/>
        <w:rPr>
          <w:sz w:val="24"/>
          <w:szCs w:val="24"/>
        </w:rPr>
      </w:pPr>
      <w:r w:rsidRPr="00016CC8">
        <w:rPr>
          <w:sz w:val="24"/>
          <w:szCs w:val="24"/>
        </w:rPr>
        <w:t>Volunteer can VIEW/UPDATE its profile.</w:t>
      </w:r>
    </w:p>
    <w:p w14:paraId="42DA3E2A" w14:textId="77777777" w:rsidR="00C23434" w:rsidRPr="00016CC8" w:rsidRDefault="00C23434" w:rsidP="00C23434">
      <w:pPr>
        <w:shd w:val="clear" w:color="auto" w:fill="FFFFFF"/>
        <w:spacing w:before="100" w:beforeAutospacing="1" w:after="100" w:afterAutospacing="1"/>
        <w:jc w:val="both"/>
        <w:textAlignment w:val="baseline"/>
        <w:rPr>
          <w:sz w:val="24"/>
          <w:szCs w:val="24"/>
        </w:rPr>
      </w:pPr>
      <w:r w:rsidRPr="00016CC8">
        <w:rPr>
          <w:sz w:val="24"/>
          <w:szCs w:val="24"/>
        </w:rPr>
        <w:t>Donor is another user who can donate Money or any things he/she wishes.</w:t>
      </w:r>
    </w:p>
    <w:p w14:paraId="498FA7A6" w14:textId="77777777" w:rsidR="00C23434" w:rsidRPr="00016CC8" w:rsidRDefault="00C23434" w:rsidP="00C23434">
      <w:pPr>
        <w:pStyle w:val="ListParagraph"/>
        <w:widowControl/>
        <w:numPr>
          <w:ilvl w:val="0"/>
          <w:numId w:val="47"/>
        </w:numPr>
        <w:shd w:val="clear" w:color="auto" w:fill="FFFFFF"/>
        <w:autoSpaceDE/>
        <w:autoSpaceDN/>
        <w:spacing w:before="100" w:beforeAutospacing="1" w:after="100" w:afterAutospacing="1"/>
        <w:jc w:val="both"/>
        <w:textAlignment w:val="baseline"/>
        <w:rPr>
          <w:sz w:val="24"/>
          <w:szCs w:val="24"/>
        </w:rPr>
      </w:pPr>
      <w:r w:rsidRPr="00016CC8">
        <w:rPr>
          <w:sz w:val="24"/>
          <w:szCs w:val="24"/>
        </w:rPr>
        <w:t>Donor can donate money/things online.</w:t>
      </w:r>
    </w:p>
    <w:p w14:paraId="271F75B4" w14:textId="77777777" w:rsidR="00C23434" w:rsidRPr="00016CC8" w:rsidRDefault="00C23434" w:rsidP="00C23434">
      <w:pPr>
        <w:pStyle w:val="ListParagraph"/>
        <w:widowControl/>
        <w:numPr>
          <w:ilvl w:val="0"/>
          <w:numId w:val="47"/>
        </w:numPr>
        <w:shd w:val="clear" w:color="auto" w:fill="FFFFFF"/>
        <w:autoSpaceDE/>
        <w:autoSpaceDN/>
        <w:spacing w:before="100" w:beforeAutospacing="1" w:after="100" w:afterAutospacing="1"/>
        <w:jc w:val="both"/>
        <w:textAlignment w:val="baseline"/>
        <w:rPr>
          <w:sz w:val="24"/>
          <w:szCs w:val="24"/>
        </w:rPr>
      </w:pPr>
      <w:r w:rsidRPr="00016CC8">
        <w:rPr>
          <w:sz w:val="24"/>
          <w:szCs w:val="24"/>
        </w:rPr>
        <w:t>Donor can fill the feedback form.</w:t>
      </w:r>
    </w:p>
    <w:p w14:paraId="7CF35187" w14:textId="77777777" w:rsidR="00C23434" w:rsidRPr="00016CC8" w:rsidRDefault="00C23434" w:rsidP="00C23434">
      <w:pPr>
        <w:pStyle w:val="ListParagraph"/>
        <w:widowControl/>
        <w:numPr>
          <w:ilvl w:val="0"/>
          <w:numId w:val="47"/>
        </w:numPr>
        <w:shd w:val="clear" w:color="auto" w:fill="FFFFFF"/>
        <w:autoSpaceDE/>
        <w:autoSpaceDN/>
        <w:spacing w:before="100" w:beforeAutospacing="1" w:after="100" w:afterAutospacing="1"/>
        <w:jc w:val="both"/>
        <w:textAlignment w:val="baseline"/>
        <w:rPr>
          <w:sz w:val="24"/>
          <w:szCs w:val="24"/>
        </w:rPr>
      </w:pPr>
      <w:r w:rsidRPr="00016CC8">
        <w:rPr>
          <w:sz w:val="24"/>
          <w:szCs w:val="24"/>
        </w:rPr>
        <w:t>Donor can VIEW/UPDATE its profile.</w:t>
      </w:r>
    </w:p>
    <w:p w14:paraId="1D8BB1C3" w14:textId="77777777" w:rsidR="00C23434" w:rsidRPr="00016CC8" w:rsidRDefault="00C23434" w:rsidP="00C23434">
      <w:pPr>
        <w:pStyle w:val="ListParagraph"/>
        <w:widowControl/>
        <w:numPr>
          <w:ilvl w:val="0"/>
          <w:numId w:val="47"/>
        </w:numPr>
        <w:shd w:val="clear" w:color="auto" w:fill="FFFFFF"/>
        <w:autoSpaceDE/>
        <w:autoSpaceDN/>
        <w:spacing w:before="100" w:beforeAutospacing="1" w:after="100" w:afterAutospacing="1"/>
        <w:jc w:val="both"/>
        <w:textAlignment w:val="baseline"/>
        <w:rPr>
          <w:sz w:val="24"/>
          <w:szCs w:val="24"/>
        </w:rPr>
      </w:pPr>
      <w:r w:rsidRPr="00016CC8">
        <w:rPr>
          <w:sz w:val="24"/>
          <w:szCs w:val="24"/>
        </w:rPr>
        <w:t>Donor can UPDATE its Password.</w:t>
      </w:r>
    </w:p>
    <w:p w14:paraId="132F5A49" w14:textId="77777777" w:rsidR="00C23434" w:rsidRDefault="00C23434" w:rsidP="00C23434">
      <w:pPr>
        <w:spacing w:after="200" w:line="276" w:lineRule="auto"/>
        <w:jc w:val="both"/>
        <w:rPr>
          <w:b/>
          <w:sz w:val="48"/>
        </w:rPr>
      </w:pPr>
      <w:r w:rsidRPr="00D6770E">
        <w:rPr>
          <w:b/>
          <w:sz w:val="48"/>
        </w:rPr>
        <w:t>Project Overview</w:t>
      </w:r>
    </w:p>
    <w:p w14:paraId="1AA77132" w14:textId="77777777" w:rsidR="00C23434" w:rsidRPr="00016CC8" w:rsidRDefault="00C23434" w:rsidP="00C23434">
      <w:pPr>
        <w:spacing w:after="200" w:line="276" w:lineRule="auto"/>
        <w:jc w:val="both"/>
        <w:rPr>
          <w:sz w:val="24"/>
          <w:shd w:val="clear" w:color="auto" w:fill="FFFFFF"/>
        </w:rPr>
      </w:pPr>
      <w:r w:rsidRPr="00016CC8">
        <w:rPr>
          <w:sz w:val="24"/>
          <w:shd w:val="clear" w:color="auto" w:fill="FFFFFF"/>
        </w:rPr>
        <w:t>The Online NGO Management System (ONGOMS) is a sophisticated platform designed to enhance the efficiency and transparency of non-governmental organizations (NGOs). This system aims to streamline the diverse functions of an NGO, such as managing resources, coordinating volunteers, processing donations, and overseeing programs. By leveraging digital technology, ONGOMS seeks to transform traditional management practices, making them more effective and user-friendly.</w:t>
      </w:r>
    </w:p>
    <w:p w14:paraId="24AE5A5E" w14:textId="77777777" w:rsidR="00C23434" w:rsidRPr="00016CC8" w:rsidRDefault="00C23434" w:rsidP="00C23434">
      <w:pPr>
        <w:spacing w:after="200" w:line="276" w:lineRule="auto"/>
        <w:jc w:val="both"/>
        <w:rPr>
          <w:sz w:val="24"/>
          <w:shd w:val="clear" w:color="auto" w:fill="FFFFFF"/>
        </w:rPr>
      </w:pPr>
    </w:p>
    <w:p w14:paraId="4FCD7B66" w14:textId="77777777" w:rsidR="00C23434" w:rsidRPr="00016CC8" w:rsidRDefault="00C23434" w:rsidP="00C23434">
      <w:pPr>
        <w:spacing w:after="200" w:line="276" w:lineRule="auto"/>
        <w:jc w:val="both"/>
        <w:rPr>
          <w:sz w:val="24"/>
          <w:shd w:val="clear" w:color="auto" w:fill="FFFFFF"/>
        </w:rPr>
      </w:pPr>
      <w:r w:rsidRPr="00016CC8">
        <w:rPr>
          <w:sz w:val="24"/>
          <w:shd w:val="clear" w:color="auto" w:fill="FFFFFF"/>
        </w:rPr>
        <w:t xml:space="preserve">The system's core features include user management, donation management, volunteer coordination, program management, financial oversight, and communication tools. User management allows for the registration and authentication of staff, volunteers, donors, and beneficiaries, with role-based access control to ensure appropriate data visibility. Donation management facilitates the processing of online contributions, tracks donor information, and generates necessary receipts and reports. Volunteer coordination tools help manage scheduling and track volunteer activities, while program management features support the </w:t>
      </w:r>
      <w:r w:rsidRPr="00016CC8">
        <w:rPr>
          <w:sz w:val="24"/>
          <w:shd w:val="clear" w:color="auto" w:fill="FFFFFF"/>
        </w:rPr>
        <w:lastRenderedPageBreak/>
        <w:t>planning and execution of various NGO initiatives. Financial management capabilities enable monitoring of financial transactions and budget tracking, and communication tools ensure effective messaging and notifications across all stakeholders.</w:t>
      </w:r>
    </w:p>
    <w:p w14:paraId="1903DB30" w14:textId="77777777" w:rsidR="00C23434" w:rsidRPr="00016CC8" w:rsidRDefault="00C23434" w:rsidP="00C23434">
      <w:pPr>
        <w:spacing w:after="200" w:line="276" w:lineRule="auto"/>
        <w:jc w:val="both"/>
        <w:rPr>
          <w:sz w:val="24"/>
          <w:shd w:val="clear" w:color="auto" w:fill="FFFFFF"/>
        </w:rPr>
      </w:pPr>
    </w:p>
    <w:p w14:paraId="43FC7FD4" w14:textId="77777777" w:rsidR="00C23434" w:rsidRPr="00016CC8" w:rsidRDefault="00C23434" w:rsidP="00C23434">
      <w:pPr>
        <w:spacing w:after="200" w:line="276" w:lineRule="auto"/>
        <w:jc w:val="both"/>
        <w:rPr>
          <w:sz w:val="24"/>
          <w:shd w:val="clear" w:color="auto" w:fill="FFFFFF"/>
        </w:rPr>
      </w:pPr>
      <w:r w:rsidRPr="00016CC8">
        <w:rPr>
          <w:sz w:val="24"/>
          <w:shd w:val="clear" w:color="auto" w:fill="FFFFFF"/>
        </w:rPr>
        <w:t>The benefits of implementing the ONGOMS are manifold. It significantly boosts operational efficiency by automating routine tasks and reducing manual efforts, thus minimizing errors and saving time. Enhanced transparency is achieved through detailed reporting and tracking, providing stakeholders with clear insights into the organization's activities and financial health. Improved engagement with volunteers, donors, and beneficiaries is facilitated through advanced communication tools, and data-driven decision-making is supported by comprehensive reporting and analytics features.</w:t>
      </w:r>
    </w:p>
    <w:p w14:paraId="48C0B51E" w14:textId="77777777" w:rsidR="00C23434" w:rsidRPr="00016CC8" w:rsidRDefault="00C23434" w:rsidP="00C23434">
      <w:pPr>
        <w:spacing w:after="200" w:line="276" w:lineRule="auto"/>
        <w:jc w:val="both"/>
        <w:rPr>
          <w:sz w:val="24"/>
          <w:shd w:val="clear" w:color="auto" w:fill="FFFFFF"/>
        </w:rPr>
      </w:pPr>
    </w:p>
    <w:p w14:paraId="23F11638" w14:textId="77777777" w:rsidR="00C23434" w:rsidRPr="00D6770E" w:rsidRDefault="00C23434" w:rsidP="00C23434">
      <w:pPr>
        <w:spacing w:after="200" w:line="276" w:lineRule="auto"/>
        <w:jc w:val="both"/>
        <w:rPr>
          <w:b/>
          <w:sz w:val="48"/>
        </w:rPr>
      </w:pPr>
      <w:r w:rsidRPr="00016CC8">
        <w:rPr>
          <w:sz w:val="24"/>
          <w:shd w:val="clear" w:color="auto" w:fill="FFFFFF"/>
        </w:rPr>
        <w:t>The implementation of the Online NGO Management System involves several phases, starting with requirement analysis to understand the specific needs of the NGO. This is followed by the design phase, where system architecture and user interfaces are created. The development phase includes coding and integrating system components, which is then followed by rigorous testing to ensure functionality and security. Deployment involves launching the system and training users, with ongoing maintenance provided to ensure continued operation and improvements. By adopting ONGOMS, NGOs can achieve greater efficiency, enhanced engagement, and improved management capabilities, ultimately supporting their mission and impact.</w:t>
      </w:r>
    </w:p>
    <w:p w14:paraId="72EE1F68" w14:textId="77777777" w:rsidR="00C23434" w:rsidRPr="003E076D" w:rsidRDefault="00C23434" w:rsidP="00C23434">
      <w:pPr>
        <w:jc w:val="both"/>
        <w:rPr>
          <w:b/>
          <w:color w:val="000000"/>
          <w:sz w:val="26"/>
        </w:rPr>
      </w:pPr>
      <w:r w:rsidRPr="003E076D">
        <w:rPr>
          <w:b/>
          <w:color w:val="000000"/>
          <w:sz w:val="26"/>
        </w:rPr>
        <w:t>Hardware &amp; Software Requirement:</w:t>
      </w:r>
    </w:p>
    <w:p w14:paraId="3437DA69" w14:textId="77777777" w:rsidR="00C23434" w:rsidRPr="003E076D" w:rsidRDefault="00C23434" w:rsidP="00C23434">
      <w:pPr>
        <w:spacing w:after="309"/>
        <w:ind w:firstLine="360"/>
        <w:jc w:val="both"/>
        <w:rPr>
          <w:b/>
          <w:color w:val="000000"/>
          <w:sz w:val="26"/>
        </w:rPr>
      </w:pPr>
    </w:p>
    <w:p w14:paraId="5DC2AAE9" w14:textId="77777777" w:rsidR="00C23434" w:rsidRPr="003E076D" w:rsidRDefault="00C23434" w:rsidP="00C23434">
      <w:pPr>
        <w:spacing w:after="309"/>
        <w:ind w:firstLine="360"/>
        <w:jc w:val="both"/>
        <w:rPr>
          <w:color w:val="000000"/>
          <w:sz w:val="26"/>
        </w:rPr>
      </w:pPr>
      <w:r w:rsidRPr="003E076D">
        <w:rPr>
          <w:b/>
          <w:color w:val="000000"/>
          <w:sz w:val="26"/>
        </w:rPr>
        <w:t xml:space="preserve">Hardware Interfaces </w:t>
      </w:r>
    </w:p>
    <w:p w14:paraId="10239267" w14:textId="77777777" w:rsidR="00C23434" w:rsidRPr="003E076D" w:rsidRDefault="00C23434" w:rsidP="00C23434">
      <w:pPr>
        <w:widowControl/>
        <w:numPr>
          <w:ilvl w:val="0"/>
          <w:numId w:val="2"/>
        </w:numPr>
        <w:autoSpaceDE/>
        <w:autoSpaceDN/>
        <w:spacing w:after="309"/>
        <w:ind w:left="720" w:hanging="360"/>
        <w:jc w:val="both"/>
        <w:rPr>
          <w:color w:val="000000"/>
          <w:sz w:val="24"/>
        </w:rPr>
      </w:pPr>
      <w:r w:rsidRPr="003E076D">
        <w:rPr>
          <w:color w:val="000000"/>
          <w:sz w:val="24"/>
        </w:rPr>
        <w:t xml:space="preserve">Minimum Hardware requirement </w:t>
      </w:r>
    </w:p>
    <w:p w14:paraId="3FB42028" w14:textId="77777777" w:rsidR="00C23434" w:rsidRPr="003E076D" w:rsidRDefault="00C23434" w:rsidP="00C23434">
      <w:pPr>
        <w:widowControl/>
        <w:numPr>
          <w:ilvl w:val="0"/>
          <w:numId w:val="2"/>
        </w:numPr>
        <w:autoSpaceDE/>
        <w:autoSpaceDN/>
        <w:spacing w:after="309"/>
        <w:ind w:left="720" w:hanging="360"/>
        <w:jc w:val="both"/>
        <w:rPr>
          <w:color w:val="000000"/>
          <w:sz w:val="24"/>
        </w:rPr>
      </w:pPr>
      <w:r w:rsidRPr="003E076D">
        <w:rPr>
          <w:color w:val="000000"/>
          <w:sz w:val="24"/>
        </w:rPr>
        <w:t xml:space="preserve">Processor: P4 3.0 GHz </w:t>
      </w:r>
    </w:p>
    <w:p w14:paraId="7C4274D8" w14:textId="77777777" w:rsidR="00C23434" w:rsidRPr="003E076D" w:rsidRDefault="00C23434" w:rsidP="00C23434">
      <w:pPr>
        <w:widowControl/>
        <w:numPr>
          <w:ilvl w:val="0"/>
          <w:numId w:val="2"/>
        </w:numPr>
        <w:autoSpaceDE/>
        <w:autoSpaceDN/>
        <w:spacing w:after="309"/>
        <w:ind w:left="720" w:hanging="360"/>
        <w:jc w:val="both"/>
        <w:rPr>
          <w:color w:val="000000"/>
          <w:sz w:val="24"/>
        </w:rPr>
      </w:pPr>
      <w:r w:rsidRPr="003E076D">
        <w:rPr>
          <w:color w:val="000000"/>
          <w:sz w:val="24"/>
        </w:rPr>
        <w:t xml:space="preserve">RAM:1 GB or Higher </w:t>
      </w:r>
    </w:p>
    <w:p w14:paraId="1C898C44" w14:textId="77777777" w:rsidR="00C23434" w:rsidRPr="003E076D" w:rsidRDefault="00C23434" w:rsidP="00C23434">
      <w:pPr>
        <w:widowControl/>
        <w:numPr>
          <w:ilvl w:val="0"/>
          <w:numId w:val="2"/>
        </w:numPr>
        <w:autoSpaceDE/>
        <w:autoSpaceDN/>
        <w:spacing w:after="309"/>
        <w:ind w:left="720" w:hanging="360"/>
        <w:jc w:val="both"/>
        <w:rPr>
          <w:color w:val="000000"/>
          <w:sz w:val="24"/>
        </w:rPr>
      </w:pPr>
      <w:r w:rsidRPr="003E076D">
        <w:rPr>
          <w:color w:val="000000"/>
          <w:sz w:val="24"/>
        </w:rPr>
        <w:t xml:space="preserve">Monitor </w:t>
      </w:r>
    </w:p>
    <w:p w14:paraId="63D6C1AD" w14:textId="77777777" w:rsidR="00C23434" w:rsidRPr="003E076D" w:rsidRDefault="00C23434" w:rsidP="00C23434">
      <w:pPr>
        <w:widowControl/>
        <w:numPr>
          <w:ilvl w:val="0"/>
          <w:numId w:val="2"/>
        </w:numPr>
        <w:autoSpaceDE/>
        <w:autoSpaceDN/>
        <w:spacing w:after="309"/>
        <w:ind w:left="720" w:hanging="360"/>
        <w:jc w:val="both"/>
        <w:rPr>
          <w:color w:val="000000"/>
          <w:sz w:val="24"/>
        </w:rPr>
      </w:pPr>
      <w:r w:rsidRPr="003E076D">
        <w:rPr>
          <w:color w:val="000000"/>
          <w:sz w:val="24"/>
        </w:rPr>
        <w:t xml:space="preserve">Mouse </w:t>
      </w:r>
    </w:p>
    <w:p w14:paraId="40D0F3CC" w14:textId="77777777" w:rsidR="00C23434" w:rsidRPr="003E076D" w:rsidRDefault="00C23434" w:rsidP="00C23434">
      <w:pPr>
        <w:widowControl/>
        <w:numPr>
          <w:ilvl w:val="0"/>
          <w:numId w:val="2"/>
        </w:numPr>
        <w:autoSpaceDE/>
        <w:autoSpaceDN/>
        <w:ind w:left="720" w:hanging="360"/>
        <w:jc w:val="both"/>
        <w:rPr>
          <w:color w:val="000000"/>
          <w:sz w:val="24"/>
        </w:rPr>
      </w:pPr>
      <w:r w:rsidRPr="003E076D">
        <w:rPr>
          <w:color w:val="000000"/>
          <w:sz w:val="24"/>
        </w:rPr>
        <w:t xml:space="preserve">Hard disk: 80 GB </w:t>
      </w:r>
    </w:p>
    <w:p w14:paraId="2B25ACCE" w14:textId="77777777" w:rsidR="00C23434" w:rsidRPr="003E076D" w:rsidRDefault="00C23434" w:rsidP="00C23434">
      <w:pPr>
        <w:jc w:val="both"/>
        <w:rPr>
          <w:color w:val="000000"/>
          <w:sz w:val="24"/>
        </w:rPr>
      </w:pPr>
    </w:p>
    <w:p w14:paraId="5F63308D" w14:textId="77777777" w:rsidR="00C23434" w:rsidRPr="003E076D" w:rsidRDefault="00C23434" w:rsidP="00C23434">
      <w:pPr>
        <w:jc w:val="both"/>
        <w:rPr>
          <w:color w:val="000000"/>
          <w:sz w:val="24"/>
        </w:rPr>
      </w:pPr>
    </w:p>
    <w:p w14:paraId="7B4A89A1" w14:textId="77777777" w:rsidR="00C23434" w:rsidRPr="003E076D" w:rsidRDefault="00C23434" w:rsidP="00C23434">
      <w:pPr>
        <w:spacing w:after="309"/>
        <w:jc w:val="both"/>
        <w:rPr>
          <w:color w:val="000000"/>
          <w:sz w:val="26"/>
        </w:rPr>
      </w:pPr>
      <w:r w:rsidRPr="003E076D">
        <w:rPr>
          <w:b/>
          <w:color w:val="000000"/>
          <w:sz w:val="26"/>
        </w:rPr>
        <w:t xml:space="preserve">Software Interfaces </w:t>
      </w:r>
    </w:p>
    <w:p w14:paraId="758EE1B7" w14:textId="77777777" w:rsidR="00C23434" w:rsidRDefault="00C23434" w:rsidP="00C23434">
      <w:pPr>
        <w:widowControl/>
        <w:numPr>
          <w:ilvl w:val="0"/>
          <w:numId w:val="3"/>
        </w:numPr>
        <w:autoSpaceDE/>
        <w:autoSpaceDN/>
        <w:spacing w:after="309"/>
        <w:ind w:left="720" w:hanging="360"/>
        <w:jc w:val="both"/>
        <w:rPr>
          <w:color w:val="000000"/>
          <w:sz w:val="24"/>
        </w:rPr>
      </w:pPr>
      <w:r w:rsidRPr="003E076D">
        <w:rPr>
          <w:color w:val="000000"/>
          <w:sz w:val="24"/>
        </w:rPr>
        <w:t>Minimum Software requirement</w:t>
      </w:r>
    </w:p>
    <w:p w14:paraId="05762FFB" w14:textId="77777777" w:rsidR="00C23434" w:rsidRPr="00443BFA" w:rsidRDefault="00C23434" w:rsidP="00C23434">
      <w:pPr>
        <w:widowControl/>
        <w:numPr>
          <w:ilvl w:val="0"/>
          <w:numId w:val="3"/>
        </w:numPr>
        <w:autoSpaceDE/>
        <w:autoSpaceDN/>
        <w:spacing w:after="309"/>
        <w:ind w:left="720" w:hanging="360"/>
        <w:jc w:val="both"/>
        <w:rPr>
          <w:color w:val="000000"/>
          <w:sz w:val="24"/>
        </w:rPr>
      </w:pPr>
      <w:r w:rsidRPr="00443BFA">
        <w:rPr>
          <w:shd w:val="clear" w:color="auto" w:fill="FFFFFF"/>
        </w:rPr>
        <w:t>Java (JSP and Servlet)</w:t>
      </w:r>
    </w:p>
    <w:p w14:paraId="221B6576" w14:textId="77777777" w:rsidR="00C23434" w:rsidRDefault="00C23434" w:rsidP="00C23434">
      <w:pPr>
        <w:widowControl/>
        <w:numPr>
          <w:ilvl w:val="0"/>
          <w:numId w:val="4"/>
        </w:numPr>
        <w:autoSpaceDE/>
        <w:autoSpaceDN/>
        <w:ind w:left="720" w:hanging="360"/>
        <w:jc w:val="both"/>
        <w:rPr>
          <w:color w:val="000000"/>
          <w:sz w:val="24"/>
          <w:shd w:val="clear" w:color="auto" w:fill="FFFFFF"/>
        </w:rPr>
      </w:pPr>
      <w:r w:rsidRPr="003E076D">
        <w:rPr>
          <w:color w:val="000000"/>
          <w:sz w:val="24"/>
          <w:shd w:val="clear" w:color="auto" w:fill="FFFFFF"/>
        </w:rPr>
        <w:lastRenderedPageBreak/>
        <w:t>Apache Tomcat Server</w:t>
      </w:r>
    </w:p>
    <w:p w14:paraId="101018F7" w14:textId="77777777" w:rsidR="00C23434" w:rsidRDefault="00C23434" w:rsidP="00C23434">
      <w:pPr>
        <w:widowControl/>
        <w:numPr>
          <w:ilvl w:val="0"/>
          <w:numId w:val="4"/>
        </w:numPr>
        <w:autoSpaceDE/>
        <w:autoSpaceDN/>
        <w:ind w:left="720" w:hanging="360"/>
        <w:jc w:val="both"/>
        <w:rPr>
          <w:color w:val="000000"/>
          <w:sz w:val="24"/>
          <w:shd w:val="clear" w:color="auto" w:fill="FFFFFF"/>
        </w:rPr>
      </w:pPr>
      <w:r>
        <w:rPr>
          <w:color w:val="000000"/>
          <w:sz w:val="24"/>
          <w:shd w:val="clear" w:color="auto" w:fill="FFFFFF"/>
        </w:rPr>
        <w:t>MYSQL</w:t>
      </w:r>
    </w:p>
    <w:p w14:paraId="549A7EF1" w14:textId="77777777" w:rsidR="00C23434" w:rsidRPr="003E076D" w:rsidRDefault="00C23434" w:rsidP="00C23434">
      <w:pPr>
        <w:widowControl/>
        <w:autoSpaceDE/>
        <w:autoSpaceDN/>
        <w:jc w:val="both"/>
        <w:rPr>
          <w:color w:val="000000"/>
          <w:sz w:val="24"/>
          <w:shd w:val="clear" w:color="auto" w:fill="FFFFFF"/>
        </w:rPr>
      </w:pPr>
    </w:p>
    <w:p w14:paraId="4604BAC4" w14:textId="77777777" w:rsidR="00C23434" w:rsidRPr="003E076D" w:rsidRDefault="00C23434" w:rsidP="00C23434">
      <w:pPr>
        <w:jc w:val="both"/>
        <w:rPr>
          <w:color w:val="000000"/>
          <w:sz w:val="24"/>
          <w:shd w:val="clear" w:color="auto" w:fill="FFFFFF"/>
        </w:rPr>
      </w:pPr>
    </w:p>
    <w:p w14:paraId="3E7DDB87" w14:textId="77777777" w:rsidR="00C23434" w:rsidRPr="003E076D" w:rsidRDefault="00C23434" w:rsidP="00C23434">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7D5B9A36" w14:textId="77777777" w:rsidR="00C23434" w:rsidRPr="003E076D" w:rsidRDefault="00C23434" w:rsidP="00C23434">
      <w:pPr>
        <w:jc w:val="both"/>
        <w:rPr>
          <w:b/>
          <w:bCs/>
          <w:sz w:val="48"/>
          <w:szCs w:val="48"/>
        </w:rPr>
      </w:pPr>
      <w:r w:rsidRPr="003E076D">
        <w:rPr>
          <w:b/>
          <w:bCs/>
          <w:sz w:val="48"/>
          <w:szCs w:val="48"/>
        </w:rPr>
        <w:t>Technologies Used</w:t>
      </w:r>
    </w:p>
    <w:p w14:paraId="3E381775" w14:textId="77777777" w:rsidR="00C23434" w:rsidRDefault="00C23434" w:rsidP="00C23434">
      <w:pPr>
        <w:jc w:val="both"/>
        <w:rPr>
          <w:sz w:val="24"/>
          <w:szCs w:val="24"/>
        </w:rPr>
      </w:pPr>
      <w:r w:rsidRPr="003E076D">
        <w:rPr>
          <w:sz w:val="24"/>
          <w:szCs w:val="24"/>
        </w:rPr>
        <w:t xml:space="preserve">The </w:t>
      </w:r>
      <w:r>
        <w:rPr>
          <w:sz w:val="24"/>
          <w:szCs w:val="24"/>
        </w:rPr>
        <w:t>Online NGO Management System</w:t>
      </w:r>
      <w:r w:rsidRPr="003E076D">
        <w:rPr>
          <w:sz w:val="24"/>
          <w:szCs w:val="24"/>
        </w:rPr>
        <w:t xml:space="preserve"> utilizes a combination of technologies to create a robust and efficient platform for managing online supermarket operations. Here's a description of the key technologies used in the project:</w:t>
      </w:r>
    </w:p>
    <w:p w14:paraId="08E8B781" w14:textId="77777777" w:rsidR="00C23434" w:rsidRPr="003E076D" w:rsidRDefault="00C23434" w:rsidP="00C23434">
      <w:pPr>
        <w:jc w:val="both"/>
        <w:rPr>
          <w:sz w:val="24"/>
          <w:szCs w:val="24"/>
        </w:rPr>
      </w:pPr>
    </w:p>
    <w:p w14:paraId="00C692A9" w14:textId="77777777" w:rsidR="00C23434" w:rsidRPr="00FB196A" w:rsidRDefault="00C23434" w:rsidP="00C23434">
      <w:pPr>
        <w:jc w:val="both"/>
        <w:rPr>
          <w:sz w:val="24"/>
          <w:szCs w:val="24"/>
        </w:rPr>
      </w:pPr>
      <w:r w:rsidRPr="00FB196A">
        <w:rPr>
          <w:b/>
          <w:bCs/>
          <w:sz w:val="24"/>
          <w:szCs w:val="24"/>
        </w:rPr>
        <w:t>Java:</w:t>
      </w:r>
      <w:r w:rsidRPr="00FB196A">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5CF51344" w14:textId="77777777" w:rsidR="00C23434" w:rsidRPr="00FB196A" w:rsidRDefault="00C23434" w:rsidP="00C23434">
      <w:pPr>
        <w:jc w:val="both"/>
        <w:rPr>
          <w:sz w:val="24"/>
          <w:szCs w:val="24"/>
        </w:rPr>
      </w:pPr>
      <w:r w:rsidRPr="00FB196A">
        <w:rPr>
          <w:b/>
          <w:bCs/>
          <w:sz w:val="24"/>
          <w:szCs w:val="24"/>
        </w:rPr>
        <w:t>Spring Boot:</w:t>
      </w:r>
      <w:r w:rsidRPr="00FB196A">
        <w:rPr>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40F1088C" w14:textId="77777777" w:rsidR="00C23434" w:rsidRPr="00FB196A" w:rsidRDefault="00C23434" w:rsidP="00C23434">
      <w:pPr>
        <w:jc w:val="both"/>
        <w:rPr>
          <w:sz w:val="24"/>
          <w:szCs w:val="24"/>
        </w:rPr>
      </w:pPr>
      <w:r w:rsidRPr="00FB196A">
        <w:rPr>
          <w:b/>
          <w:bCs/>
          <w:sz w:val="24"/>
          <w:szCs w:val="24"/>
        </w:rPr>
        <w:t>Hibernate:</w:t>
      </w:r>
      <w:r w:rsidRPr="00FB196A">
        <w:rPr>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79E1B6ED" w14:textId="77777777" w:rsidR="00C23434" w:rsidRPr="00FB196A" w:rsidRDefault="00C23434" w:rsidP="00C23434">
      <w:pPr>
        <w:jc w:val="both"/>
        <w:rPr>
          <w:sz w:val="24"/>
          <w:szCs w:val="24"/>
        </w:rPr>
      </w:pPr>
      <w:r w:rsidRPr="00FB196A">
        <w:rPr>
          <w:b/>
          <w:bCs/>
          <w:sz w:val="24"/>
          <w:szCs w:val="24"/>
        </w:rPr>
        <w:t>JPA (Java Persistence API):</w:t>
      </w:r>
      <w:r w:rsidRPr="00FB196A">
        <w:rPr>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63339AA8" w14:textId="77777777" w:rsidR="00C23434" w:rsidRPr="00FB196A" w:rsidRDefault="00C23434" w:rsidP="00C23434">
      <w:pPr>
        <w:jc w:val="both"/>
        <w:rPr>
          <w:sz w:val="24"/>
          <w:szCs w:val="24"/>
        </w:rPr>
      </w:pPr>
      <w:r w:rsidRPr="00FB196A">
        <w:rPr>
          <w:b/>
          <w:bCs/>
          <w:sz w:val="24"/>
          <w:szCs w:val="24"/>
        </w:rPr>
        <w:t>JSP (JavaServer Pages):</w:t>
      </w:r>
      <w:r w:rsidRPr="00FB196A">
        <w:rPr>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4DC102E9" w14:textId="77777777" w:rsidR="00C23434" w:rsidRPr="00FB196A" w:rsidRDefault="00C23434" w:rsidP="00C23434">
      <w:pPr>
        <w:jc w:val="both"/>
        <w:rPr>
          <w:sz w:val="24"/>
          <w:szCs w:val="24"/>
        </w:rPr>
      </w:pPr>
      <w:r w:rsidRPr="00FB196A">
        <w:rPr>
          <w:b/>
          <w:bCs/>
          <w:sz w:val="24"/>
          <w:szCs w:val="24"/>
        </w:rPr>
        <w:t>HTML:</w:t>
      </w:r>
      <w:r w:rsidRPr="00FB196A">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0099835C" w14:textId="77777777" w:rsidR="00C23434" w:rsidRPr="00FB196A" w:rsidRDefault="00C23434" w:rsidP="00C23434">
      <w:pPr>
        <w:jc w:val="both"/>
        <w:rPr>
          <w:sz w:val="24"/>
          <w:szCs w:val="24"/>
        </w:rPr>
      </w:pPr>
      <w:r w:rsidRPr="00FB196A">
        <w:rPr>
          <w:b/>
          <w:bCs/>
          <w:sz w:val="24"/>
          <w:szCs w:val="24"/>
        </w:rPr>
        <w:t>CSS (Cascading Style Sheets):</w:t>
      </w:r>
      <w:r w:rsidRPr="00FB196A">
        <w:rPr>
          <w:sz w:val="24"/>
          <w:szCs w:val="24"/>
        </w:rPr>
        <w:t xml:space="preserve"> CSS is a stylesheet language used for styling HTML documents. It allows developers to control the appearance and layout of web pages, including aspects such as colors, fonts, margins, and positioning.</w:t>
      </w:r>
    </w:p>
    <w:p w14:paraId="1C510451" w14:textId="77777777" w:rsidR="00C23434" w:rsidRPr="00FB196A" w:rsidRDefault="00C23434" w:rsidP="00C23434">
      <w:pPr>
        <w:jc w:val="both"/>
        <w:rPr>
          <w:sz w:val="24"/>
          <w:szCs w:val="24"/>
        </w:rPr>
      </w:pPr>
      <w:r w:rsidRPr="00FB196A">
        <w:rPr>
          <w:b/>
          <w:bCs/>
          <w:sz w:val="24"/>
          <w:szCs w:val="24"/>
        </w:rPr>
        <w:t>Bootstrap:</w:t>
      </w:r>
      <w:r w:rsidRPr="00FB196A">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6B1F4B20" w14:textId="77777777" w:rsidR="00C23434" w:rsidRPr="00FB196A" w:rsidRDefault="00C23434" w:rsidP="00C23434">
      <w:pPr>
        <w:jc w:val="both"/>
        <w:rPr>
          <w:sz w:val="24"/>
          <w:szCs w:val="24"/>
        </w:rPr>
      </w:pPr>
      <w:r w:rsidRPr="00FB196A">
        <w:rPr>
          <w:b/>
          <w:bCs/>
          <w:sz w:val="24"/>
          <w:szCs w:val="24"/>
        </w:rPr>
        <w:t>MySQL:</w:t>
      </w:r>
      <w:r w:rsidRPr="00FB196A">
        <w:rPr>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2A91FCB4" w14:textId="77777777" w:rsidR="00C23434" w:rsidRPr="00FB196A" w:rsidRDefault="00C23434" w:rsidP="00C23434">
      <w:pPr>
        <w:jc w:val="both"/>
        <w:rPr>
          <w:sz w:val="24"/>
          <w:szCs w:val="24"/>
        </w:rPr>
      </w:pPr>
      <w:r w:rsidRPr="00FB196A">
        <w:rPr>
          <w:b/>
          <w:bCs/>
          <w:sz w:val="24"/>
          <w:szCs w:val="24"/>
        </w:rPr>
        <w:t>MySQL Workbench:</w:t>
      </w:r>
      <w:r w:rsidRPr="00FB196A">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3D98612E" w14:textId="77777777" w:rsidR="00C23434" w:rsidRPr="00FB196A" w:rsidRDefault="00C23434" w:rsidP="00C23434">
      <w:pPr>
        <w:jc w:val="both"/>
        <w:rPr>
          <w:sz w:val="24"/>
          <w:szCs w:val="24"/>
        </w:rPr>
      </w:pPr>
      <w:r w:rsidRPr="00FB196A">
        <w:rPr>
          <w:b/>
          <w:bCs/>
          <w:sz w:val="24"/>
          <w:szCs w:val="24"/>
        </w:rPr>
        <w:t>Eclipse:</w:t>
      </w:r>
      <w:r w:rsidRPr="00FB196A">
        <w:rPr>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588C4FC2" w14:textId="77777777" w:rsidR="00C23434" w:rsidRPr="003E076D" w:rsidRDefault="00C23434" w:rsidP="00C23434">
      <w:pPr>
        <w:jc w:val="both"/>
        <w:rPr>
          <w:sz w:val="24"/>
          <w:szCs w:val="24"/>
        </w:rPr>
      </w:pPr>
    </w:p>
    <w:p w14:paraId="19DC9BB9" w14:textId="77777777" w:rsidR="00C23434" w:rsidRPr="003E076D" w:rsidRDefault="00C23434" w:rsidP="00C23434">
      <w:pPr>
        <w:jc w:val="both"/>
        <w:rPr>
          <w:b/>
          <w:bCs/>
          <w:sz w:val="48"/>
          <w:szCs w:val="48"/>
        </w:rPr>
      </w:pPr>
      <w:r w:rsidRPr="003E076D">
        <w:rPr>
          <w:b/>
          <w:bCs/>
          <w:sz w:val="48"/>
          <w:szCs w:val="48"/>
        </w:rPr>
        <w:lastRenderedPageBreak/>
        <w:t>System Architecture</w:t>
      </w:r>
      <w:r w:rsidRPr="003E076D">
        <w:rPr>
          <w:sz w:val="24"/>
          <w:szCs w:val="24"/>
        </w:rPr>
        <w:tab/>
      </w:r>
    </w:p>
    <w:p w14:paraId="3F4EBE4E" w14:textId="77777777" w:rsidR="00C23434" w:rsidRDefault="00C23434" w:rsidP="00C23434">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4AE795B8" w14:textId="77777777" w:rsidR="00C23434" w:rsidRPr="003E076D" w:rsidRDefault="00C23434" w:rsidP="00C23434">
      <w:pPr>
        <w:jc w:val="both"/>
        <w:rPr>
          <w:sz w:val="24"/>
          <w:szCs w:val="24"/>
        </w:rPr>
      </w:pPr>
    </w:p>
    <w:p w14:paraId="31679673" w14:textId="77777777" w:rsidR="00C23434" w:rsidRDefault="00C23434" w:rsidP="00C23434">
      <w:pPr>
        <w:jc w:val="both"/>
        <w:rPr>
          <w:sz w:val="24"/>
          <w:szCs w:val="24"/>
        </w:rPr>
      </w:pPr>
      <w:r w:rsidRPr="003E076D">
        <w:rPr>
          <w:sz w:val="24"/>
          <w:szCs w:val="24"/>
        </w:rPr>
        <w:t>Here's a breakdown of the MVC architecture:</w:t>
      </w:r>
    </w:p>
    <w:p w14:paraId="6E03951D" w14:textId="77777777" w:rsidR="00C23434" w:rsidRPr="003E076D" w:rsidRDefault="00C23434" w:rsidP="00C23434">
      <w:pPr>
        <w:jc w:val="both"/>
        <w:rPr>
          <w:sz w:val="24"/>
          <w:szCs w:val="24"/>
        </w:rPr>
      </w:pPr>
    </w:p>
    <w:p w14:paraId="1A7C637D" w14:textId="77777777" w:rsidR="00C23434" w:rsidRPr="003E076D" w:rsidRDefault="00C23434" w:rsidP="00C23434">
      <w:pPr>
        <w:jc w:val="both"/>
        <w:rPr>
          <w:b/>
          <w:bCs/>
          <w:sz w:val="24"/>
          <w:szCs w:val="24"/>
        </w:rPr>
      </w:pPr>
      <w:r w:rsidRPr="003E076D">
        <w:rPr>
          <w:b/>
          <w:bCs/>
          <w:sz w:val="24"/>
          <w:szCs w:val="24"/>
        </w:rPr>
        <w:t>Model (M):</w:t>
      </w:r>
    </w:p>
    <w:p w14:paraId="31015FE5" w14:textId="77777777" w:rsidR="00C23434" w:rsidRPr="003E076D" w:rsidRDefault="00C23434" w:rsidP="00C23434">
      <w:pPr>
        <w:jc w:val="both"/>
        <w:rPr>
          <w:sz w:val="24"/>
          <w:szCs w:val="24"/>
        </w:rPr>
      </w:pPr>
      <w:r w:rsidRPr="003E076D">
        <w:rPr>
          <w:sz w:val="24"/>
          <w:szCs w:val="24"/>
        </w:rPr>
        <w:t>The Model represents the application's data and business logic. It encapsulates data access, manipulation, and validation operations.</w:t>
      </w:r>
    </w:p>
    <w:p w14:paraId="1CC8917C" w14:textId="77777777" w:rsidR="00C23434" w:rsidRPr="003E076D" w:rsidRDefault="00C23434" w:rsidP="00C23434">
      <w:pPr>
        <w:jc w:val="both"/>
        <w:rPr>
          <w:sz w:val="24"/>
          <w:szCs w:val="24"/>
        </w:rPr>
      </w:pPr>
      <w:r w:rsidRPr="003E076D">
        <w:rPr>
          <w:sz w:val="24"/>
          <w:szCs w:val="24"/>
        </w:rPr>
        <w:t>In a typical MVC setup, models are responsible for querying and updating the database, processing business rules, and enforcing data integrity.</w:t>
      </w:r>
    </w:p>
    <w:p w14:paraId="55820BDA" w14:textId="77777777" w:rsidR="00C23434" w:rsidRDefault="00C23434" w:rsidP="00C23434">
      <w:pPr>
        <w:jc w:val="both"/>
        <w:rPr>
          <w:sz w:val="24"/>
          <w:szCs w:val="24"/>
        </w:rPr>
      </w:pPr>
      <w:r w:rsidRPr="003E076D">
        <w:rPr>
          <w:sz w:val="24"/>
          <w:szCs w:val="24"/>
        </w:rPr>
        <w:t>Models can be thought of as the "brains" of the application, managing the application's state and responding to requests from the controller or view.</w:t>
      </w:r>
    </w:p>
    <w:p w14:paraId="790D80CF" w14:textId="77777777" w:rsidR="00C23434" w:rsidRPr="003E076D" w:rsidRDefault="00C23434" w:rsidP="00C23434">
      <w:pPr>
        <w:jc w:val="both"/>
        <w:rPr>
          <w:sz w:val="24"/>
          <w:szCs w:val="24"/>
        </w:rPr>
      </w:pPr>
    </w:p>
    <w:p w14:paraId="16138481" w14:textId="77777777" w:rsidR="00C23434" w:rsidRPr="003E076D" w:rsidRDefault="00C23434" w:rsidP="00C23434">
      <w:pPr>
        <w:jc w:val="both"/>
        <w:rPr>
          <w:b/>
          <w:bCs/>
          <w:sz w:val="24"/>
          <w:szCs w:val="24"/>
        </w:rPr>
      </w:pPr>
      <w:r w:rsidRPr="003E076D">
        <w:rPr>
          <w:b/>
          <w:bCs/>
          <w:sz w:val="24"/>
          <w:szCs w:val="24"/>
        </w:rPr>
        <w:t>View (V):</w:t>
      </w:r>
    </w:p>
    <w:p w14:paraId="05CF13B8" w14:textId="77777777" w:rsidR="00C23434" w:rsidRPr="003E076D" w:rsidRDefault="00C23434" w:rsidP="00C23434">
      <w:pPr>
        <w:jc w:val="both"/>
        <w:rPr>
          <w:sz w:val="24"/>
          <w:szCs w:val="24"/>
        </w:rPr>
      </w:pPr>
      <w:r w:rsidRPr="003E076D">
        <w:rPr>
          <w:sz w:val="24"/>
          <w:szCs w:val="24"/>
        </w:rPr>
        <w:t>The View represents the presentation layer of the application. It is responsible for rendering user interfaces and presenting data to the user.</w:t>
      </w:r>
    </w:p>
    <w:p w14:paraId="74343EED" w14:textId="77777777" w:rsidR="00C23434" w:rsidRDefault="00C23434" w:rsidP="00C23434">
      <w:pPr>
        <w:jc w:val="both"/>
        <w:rPr>
          <w:sz w:val="24"/>
          <w:szCs w:val="24"/>
        </w:rPr>
      </w:pPr>
      <w:r w:rsidRPr="003E076D">
        <w:rPr>
          <w:sz w:val="24"/>
          <w:szCs w:val="24"/>
        </w:rPr>
        <w:t>Views typically consist of HTML templates, CSS stylesheets, and client-side scripts (e.g., JavaScript) for dynamic interactions.</w:t>
      </w:r>
    </w:p>
    <w:p w14:paraId="135EF613" w14:textId="77777777" w:rsidR="00C23434" w:rsidRPr="003E076D" w:rsidRDefault="00C23434" w:rsidP="00C23434">
      <w:pPr>
        <w:jc w:val="both"/>
        <w:rPr>
          <w:sz w:val="24"/>
          <w:szCs w:val="24"/>
        </w:rPr>
      </w:pPr>
    </w:p>
    <w:p w14:paraId="3D12E0A3" w14:textId="77777777" w:rsidR="00C23434" w:rsidRDefault="00C23434" w:rsidP="00C23434">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1840ADBA" w14:textId="77777777" w:rsidR="00C23434" w:rsidRPr="003E076D" w:rsidRDefault="00C23434" w:rsidP="00C23434">
      <w:pPr>
        <w:jc w:val="both"/>
        <w:rPr>
          <w:sz w:val="24"/>
          <w:szCs w:val="24"/>
        </w:rPr>
      </w:pPr>
    </w:p>
    <w:p w14:paraId="04556A40" w14:textId="77777777" w:rsidR="00C23434" w:rsidRPr="003E076D" w:rsidRDefault="00C23434" w:rsidP="00C23434">
      <w:pPr>
        <w:jc w:val="both"/>
        <w:rPr>
          <w:b/>
          <w:bCs/>
          <w:sz w:val="24"/>
          <w:szCs w:val="24"/>
        </w:rPr>
      </w:pPr>
      <w:r w:rsidRPr="003E076D">
        <w:rPr>
          <w:b/>
          <w:bCs/>
          <w:sz w:val="24"/>
          <w:szCs w:val="24"/>
        </w:rPr>
        <w:t>Controller (C):</w:t>
      </w:r>
    </w:p>
    <w:p w14:paraId="5BD9DD22" w14:textId="77777777" w:rsidR="00C23434" w:rsidRPr="003E076D" w:rsidRDefault="00C23434" w:rsidP="00C23434">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500550EB" w14:textId="77777777" w:rsidR="00C23434" w:rsidRPr="003E076D" w:rsidRDefault="00C23434" w:rsidP="00C23434">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76FE32F7" w14:textId="77777777" w:rsidR="00C23434" w:rsidRDefault="00C23434" w:rsidP="00C23434">
      <w:pPr>
        <w:jc w:val="both"/>
        <w:rPr>
          <w:sz w:val="24"/>
          <w:szCs w:val="24"/>
        </w:rPr>
      </w:pPr>
      <w:r w:rsidRPr="003E076D">
        <w:rPr>
          <w:sz w:val="24"/>
          <w:szCs w:val="24"/>
        </w:rPr>
        <w:t>Controllers encapsulate application logic related to request handling, routing, and business process orchestration, keeping the Model and View decoupled and independent.</w:t>
      </w:r>
    </w:p>
    <w:p w14:paraId="10F627A4" w14:textId="77777777" w:rsidR="00C23434" w:rsidRPr="003E076D" w:rsidRDefault="00C23434" w:rsidP="00C23434">
      <w:pPr>
        <w:jc w:val="both"/>
        <w:rPr>
          <w:sz w:val="24"/>
          <w:szCs w:val="24"/>
        </w:rPr>
      </w:pPr>
    </w:p>
    <w:p w14:paraId="4E5B866F" w14:textId="77777777" w:rsidR="00C23434" w:rsidRPr="003E076D" w:rsidRDefault="00C23434" w:rsidP="00C23434">
      <w:pPr>
        <w:jc w:val="both"/>
        <w:rPr>
          <w:sz w:val="24"/>
          <w:szCs w:val="24"/>
        </w:rPr>
      </w:pPr>
      <w:r w:rsidRPr="003E076D">
        <w:rPr>
          <w:sz w:val="24"/>
          <w:szCs w:val="24"/>
        </w:rPr>
        <w:t>Key characteristics of the MVC architecture:</w:t>
      </w:r>
    </w:p>
    <w:p w14:paraId="28413195" w14:textId="77777777" w:rsidR="00C23434" w:rsidRDefault="00C23434" w:rsidP="00C23434">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6817F220" w14:textId="77777777" w:rsidR="00C23434" w:rsidRPr="003E076D" w:rsidRDefault="00C23434" w:rsidP="00C23434">
      <w:pPr>
        <w:jc w:val="both"/>
        <w:rPr>
          <w:sz w:val="24"/>
          <w:szCs w:val="24"/>
        </w:rPr>
      </w:pPr>
    </w:p>
    <w:p w14:paraId="79B09D06" w14:textId="77777777" w:rsidR="00C23434" w:rsidRPr="003E076D" w:rsidRDefault="00C23434" w:rsidP="00C23434">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0784E280" w14:textId="77777777" w:rsidR="00C23434" w:rsidRPr="003E076D" w:rsidRDefault="00C23434" w:rsidP="00C23434">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0FF1EA98" w14:textId="77777777" w:rsidR="00C23434" w:rsidRPr="003E076D" w:rsidRDefault="00C23434" w:rsidP="00C23434">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4EC1957F" w14:textId="77777777" w:rsidR="00C23434" w:rsidRPr="003E076D" w:rsidRDefault="00C23434" w:rsidP="00C23434">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7390FF87" w14:textId="77777777" w:rsidR="00C23434" w:rsidRPr="003E076D" w:rsidRDefault="00C23434" w:rsidP="00C23434">
      <w:pPr>
        <w:jc w:val="both"/>
        <w:rPr>
          <w:sz w:val="24"/>
          <w:szCs w:val="24"/>
        </w:rPr>
      </w:pPr>
      <w:r w:rsidRPr="003E076D">
        <w:rPr>
          <w:sz w:val="24"/>
          <w:szCs w:val="24"/>
        </w:rPr>
        <w:t xml:space="preserve">In summary, the MVC architecture provides a structured and flexible approach to designing web applications, emphasizing the separation of concerns and facilitating code organization, modularity, and maintainability. By dividing the application into three distinct layers </w:t>
      </w:r>
      <w:r w:rsidRPr="003E076D">
        <w:rPr>
          <w:sz w:val="24"/>
          <w:szCs w:val="24"/>
        </w:rPr>
        <w:lastRenderedPageBreak/>
        <w:t>(Model, View, Controller), MVC enables developers to build robust and scalable software solutions that meet the needs of users and businesses effectively.</w:t>
      </w:r>
    </w:p>
    <w:p w14:paraId="1CA7C872" w14:textId="77777777" w:rsidR="00C23434" w:rsidRPr="00EB76CF" w:rsidRDefault="00C23434" w:rsidP="00C23434">
      <w:pPr>
        <w:pStyle w:val="BodyText"/>
        <w:rPr>
          <w:sz w:val="20"/>
        </w:rPr>
      </w:pPr>
    </w:p>
    <w:p w14:paraId="6BC16E31" w14:textId="77777777" w:rsidR="00C23434" w:rsidRPr="00EB76CF" w:rsidRDefault="00C23434" w:rsidP="00C23434">
      <w:pPr>
        <w:pStyle w:val="BodyText"/>
        <w:spacing w:before="9"/>
        <w:rPr>
          <w:sz w:val="15"/>
        </w:rPr>
      </w:pPr>
      <w:r w:rsidRPr="00EB76CF">
        <w:rPr>
          <w:noProof/>
          <w:lang w:bidi="ar-SA"/>
        </w:rPr>
        <w:drawing>
          <wp:anchor distT="0" distB="0" distL="0" distR="0" simplePos="0" relativeHeight="251659264" behindDoc="1" locked="0" layoutInCell="1" allowOverlap="1" wp14:anchorId="301AF8D4" wp14:editId="15C8AE18">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6" cstate="print"/>
                    <a:stretch>
                      <a:fillRect/>
                    </a:stretch>
                  </pic:blipFill>
                  <pic:spPr>
                    <a:xfrm>
                      <a:off x="0" y="0"/>
                      <a:ext cx="4192584" cy="2773203"/>
                    </a:xfrm>
                    <a:prstGeom prst="rect">
                      <a:avLst/>
                    </a:prstGeom>
                  </pic:spPr>
                </pic:pic>
              </a:graphicData>
            </a:graphic>
          </wp:anchor>
        </w:drawing>
      </w:r>
    </w:p>
    <w:p w14:paraId="76AD3127" w14:textId="77777777" w:rsidR="00C23434" w:rsidRDefault="00C23434" w:rsidP="00C23434">
      <w:pPr>
        <w:jc w:val="both"/>
        <w:rPr>
          <w:b/>
          <w:bCs/>
          <w:sz w:val="48"/>
          <w:szCs w:val="48"/>
        </w:rPr>
      </w:pPr>
    </w:p>
    <w:p w14:paraId="6D439FF9" w14:textId="77777777" w:rsidR="00C23434" w:rsidRPr="003E076D" w:rsidRDefault="00C23434" w:rsidP="00C23434">
      <w:pPr>
        <w:jc w:val="both"/>
        <w:rPr>
          <w:b/>
          <w:bCs/>
          <w:sz w:val="48"/>
          <w:szCs w:val="48"/>
        </w:rPr>
      </w:pPr>
      <w:r w:rsidRPr="003E076D">
        <w:rPr>
          <w:b/>
          <w:bCs/>
          <w:sz w:val="48"/>
          <w:szCs w:val="48"/>
        </w:rPr>
        <w:t>Development Process</w:t>
      </w:r>
    </w:p>
    <w:p w14:paraId="565D0892" w14:textId="77777777" w:rsidR="00C23434" w:rsidRPr="003E076D" w:rsidRDefault="00C23434" w:rsidP="00C23434">
      <w:pPr>
        <w:jc w:val="both"/>
        <w:rPr>
          <w:sz w:val="24"/>
          <w:szCs w:val="24"/>
        </w:rPr>
      </w:pPr>
      <w:r w:rsidRPr="003E076D">
        <w:rPr>
          <w:sz w:val="24"/>
          <w:szCs w:val="24"/>
        </w:rPr>
        <w:t xml:space="preserve">The development process of the </w:t>
      </w:r>
      <w:r>
        <w:rPr>
          <w:sz w:val="24"/>
          <w:szCs w:val="24"/>
        </w:rPr>
        <w:t>Online NGO Management System</w:t>
      </w:r>
      <w:r w:rsidRPr="003E076D">
        <w:rPr>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4A1E9F48" w14:textId="77777777" w:rsidR="00C23434" w:rsidRPr="003E076D" w:rsidRDefault="00C23434" w:rsidP="00C23434">
      <w:pPr>
        <w:jc w:val="both"/>
        <w:rPr>
          <w:sz w:val="24"/>
          <w:szCs w:val="24"/>
        </w:rPr>
      </w:pPr>
    </w:p>
    <w:p w14:paraId="13D1699F" w14:textId="77777777" w:rsidR="00C23434" w:rsidRPr="003E076D" w:rsidRDefault="00C23434" w:rsidP="00C23434">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63CDB1C8" w14:textId="77777777" w:rsidR="00C23434" w:rsidRDefault="00C23434" w:rsidP="00C23434">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Servlet </w:t>
      </w:r>
      <w:r w:rsidRPr="003E076D">
        <w:rPr>
          <w:sz w:val="24"/>
          <w:szCs w:val="24"/>
        </w:rPr>
        <w:t>, HTML, CSS, Bootstrap, and other technologies. Coding standards and best practices were followed to ensure readability, maintainability, and scalability of the codebase.</w:t>
      </w:r>
    </w:p>
    <w:p w14:paraId="652A2843" w14:textId="77777777" w:rsidR="00C23434" w:rsidRPr="003E076D" w:rsidRDefault="00C23434" w:rsidP="00C23434">
      <w:pPr>
        <w:jc w:val="both"/>
        <w:rPr>
          <w:sz w:val="24"/>
          <w:szCs w:val="24"/>
        </w:rPr>
      </w:pPr>
    </w:p>
    <w:p w14:paraId="1D576DAE" w14:textId="77777777" w:rsidR="00C23434" w:rsidRDefault="00C23434" w:rsidP="00C23434">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3E176FCC" w14:textId="77777777" w:rsidR="00C23434" w:rsidRPr="003E076D" w:rsidRDefault="00C23434" w:rsidP="00C23434">
      <w:pPr>
        <w:jc w:val="both"/>
        <w:rPr>
          <w:sz w:val="24"/>
          <w:szCs w:val="24"/>
        </w:rPr>
      </w:pPr>
    </w:p>
    <w:p w14:paraId="2428B8CE" w14:textId="77777777" w:rsidR="00C23434" w:rsidRDefault="00C23434" w:rsidP="00C23434">
      <w:pPr>
        <w:jc w:val="both"/>
        <w:rPr>
          <w:sz w:val="24"/>
          <w:szCs w:val="24"/>
        </w:rPr>
      </w:pPr>
      <w:r w:rsidRPr="003E076D">
        <w:rPr>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49468C8E" w14:textId="77777777" w:rsidR="00C23434" w:rsidRPr="003E076D" w:rsidRDefault="00C23434" w:rsidP="00C23434">
      <w:pPr>
        <w:jc w:val="both"/>
        <w:rPr>
          <w:sz w:val="24"/>
          <w:szCs w:val="24"/>
        </w:rPr>
      </w:pPr>
    </w:p>
    <w:p w14:paraId="328AF5A2" w14:textId="77777777" w:rsidR="00C23434" w:rsidRDefault="00C23434" w:rsidP="00C23434">
      <w:pPr>
        <w:jc w:val="both"/>
        <w:rPr>
          <w:sz w:val="24"/>
          <w:szCs w:val="24"/>
        </w:rPr>
      </w:pPr>
      <w:r w:rsidRPr="003E076D">
        <w:rPr>
          <w:sz w:val="24"/>
          <w:szCs w:val="24"/>
        </w:rPr>
        <w:t xml:space="preserve">In conclusion, the development process of the </w:t>
      </w:r>
      <w:r>
        <w:rPr>
          <w:sz w:val="24"/>
          <w:szCs w:val="24"/>
        </w:rPr>
        <w:t>Online NGO Management System</w:t>
      </w:r>
      <w:r w:rsidRPr="003E076D">
        <w:rPr>
          <w:sz w:val="24"/>
          <w:szCs w:val="24"/>
        </w:rPr>
        <w:t xml:space="preserve">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17FE1DB9" w14:textId="77777777" w:rsidR="00C23434" w:rsidRPr="003E076D" w:rsidRDefault="00C23434" w:rsidP="00C23434">
      <w:pPr>
        <w:jc w:val="both"/>
        <w:rPr>
          <w:sz w:val="24"/>
          <w:szCs w:val="24"/>
        </w:rPr>
      </w:pPr>
    </w:p>
    <w:p w14:paraId="0AC6FBD5" w14:textId="77777777" w:rsidR="00C23434" w:rsidRDefault="00C23434" w:rsidP="00C23434">
      <w:pPr>
        <w:jc w:val="both"/>
        <w:rPr>
          <w:b/>
          <w:bCs/>
          <w:sz w:val="32"/>
          <w:szCs w:val="32"/>
        </w:rPr>
      </w:pPr>
      <w:r w:rsidRPr="003E076D">
        <w:rPr>
          <w:b/>
          <w:bCs/>
          <w:sz w:val="32"/>
          <w:szCs w:val="32"/>
        </w:rPr>
        <w:t xml:space="preserve">Requirements gathering and analysis: </w:t>
      </w:r>
    </w:p>
    <w:p w14:paraId="0EB7C1A5" w14:textId="77777777" w:rsidR="00C23434" w:rsidRPr="003E076D" w:rsidRDefault="00C23434" w:rsidP="00C23434">
      <w:pPr>
        <w:jc w:val="both"/>
        <w:rPr>
          <w:b/>
          <w:bCs/>
          <w:sz w:val="32"/>
          <w:szCs w:val="32"/>
        </w:rPr>
      </w:pPr>
    </w:p>
    <w:p w14:paraId="3A8C9150" w14:textId="77777777" w:rsidR="00C23434" w:rsidRPr="003E076D" w:rsidRDefault="00C23434" w:rsidP="00C23434">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3DAF70A5" w14:textId="77777777" w:rsidR="00C23434" w:rsidRPr="003E076D" w:rsidRDefault="00C23434" w:rsidP="00C23434">
      <w:pPr>
        <w:pStyle w:val="ListParagraph"/>
        <w:widowControl/>
        <w:numPr>
          <w:ilvl w:val="0"/>
          <w:numId w:val="5"/>
        </w:numPr>
        <w:autoSpaceDE/>
        <w:autoSpaceDN/>
        <w:spacing w:after="160" w:line="259" w:lineRule="auto"/>
        <w:jc w:val="both"/>
        <w:rPr>
          <w:sz w:val="24"/>
          <w:szCs w:val="24"/>
        </w:rPr>
      </w:pPr>
      <w:r w:rsidRPr="003E076D">
        <w:rPr>
          <w:sz w:val="24"/>
          <w:szCs w:val="24"/>
        </w:rPr>
        <w:t>Conduct interviews, workshops, or surveys with stakeholders to gather requirements.</w:t>
      </w:r>
    </w:p>
    <w:p w14:paraId="0E8147D4" w14:textId="77777777" w:rsidR="00C23434" w:rsidRPr="003E076D" w:rsidRDefault="00C23434" w:rsidP="00C23434">
      <w:pPr>
        <w:pStyle w:val="ListParagraph"/>
        <w:widowControl/>
        <w:numPr>
          <w:ilvl w:val="0"/>
          <w:numId w:val="5"/>
        </w:numPr>
        <w:autoSpaceDE/>
        <w:autoSpaceDN/>
        <w:spacing w:after="160" w:line="259" w:lineRule="auto"/>
        <w:jc w:val="both"/>
        <w:rPr>
          <w:sz w:val="24"/>
          <w:szCs w:val="24"/>
        </w:rPr>
      </w:pPr>
      <w:r w:rsidRPr="003E076D">
        <w:rPr>
          <w:sz w:val="24"/>
          <w:szCs w:val="24"/>
        </w:rPr>
        <w:t>Document functional requirements, such as user roles, features, and workflows.</w:t>
      </w:r>
    </w:p>
    <w:p w14:paraId="10AD5A59" w14:textId="77777777" w:rsidR="00C23434" w:rsidRPr="003E076D" w:rsidRDefault="00C23434" w:rsidP="00C23434">
      <w:pPr>
        <w:pStyle w:val="ListParagraph"/>
        <w:widowControl/>
        <w:numPr>
          <w:ilvl w:val="0"/>
          <w:numId w:val="5"/>
        </w:numPr>
        <w:autoSpaceDE/>
        <w:autoSpaceDN/>
        <w:spacing w:after="160" w:line="259" w:lineRule="auto"/>
        <w:jc w:val="both"/>
        <w:rPr>
          <w:sz w:val="24"/>
          <w:szCs w:val="24"/>
        </w:rPr>
      </w:pPr>
      <w:r w:rsidRPr="003E076D">
        <w:rPr>
          <w:sz w:val="24"/>
          <w:szCs w:val="24"/>
        </w:rPr>
        <w:t>Define non-functional requirements, including performance, security, and scalability criteria.</w:t>
      </w:r>
    </w:p>
    <w:p w14:paraId="656FC300" w14:textId="77777777" w:rsidR="00C23434" w:rsidRPr="003E076D" w:rsidRDefault="00C23434" w:rsidP="00C23434">
      <w:pPr>
        <w:pStyle w:val="ListParagraph"/>
        <w:widowControl/>
        <w:numPr>
          <w:ilvl w:val="0"/>
          <w:numId w:val="5"/>
        </w:numPr>
        <w:autoSpaceDE/>
        <w:autoSpaceDN/>
        <w:spacing w:after="160" w:line="259" w:lineRule="auto"/>
        <w:jc w:val="both"/>
        <w:rPr>
          <w:sz w:val="24"/>
          <w:szCs w:val="24"/>
        </w:rPr>
      </w:pPr>
      <w:r w:rsidRPr="003E076D">
        <w:rPr>
          <w:sz w:val="24"/>
          <w:szCs w:val="24"/>
        </w:rPr>
        <w:t>Prioritize requirements and create a requirements specification document.</w:t>
      </w:r>
    </w:p>
    <w:p w14:paraId="0B98B976" w14:textId="77777777" w:rsidR="00C23434" w:rsidRDefault="00C23434" w:rsidP="00C23434">
      <w:pPr>
        <w:pStyle w:val="ListParagraph"/>
        <w:widowControl/>
        <w:numPr>
          <w:ilvl w:val="0"/>
          <w:numId w:val="5"/>
        </w:numPr>
        <w:autoSpaceDE/>
        <w:autoSpaceDN/>
        <w:spacing w:after="160" w:line="259" w:lineRule="auto"/>
        <w:jc w:val="both"/>
        <w:rPr>
          <w:sz w:val="24"/>
          <w:szCs w:val="24"/>
        </w:rPr>
      </w:pPr>
      <w:r w:rsidRPr="003E076D">
        <w:rPr>
          <w:sz w:val="24"/>
          <w:szCs w:val="24"/>
        </w:rPr>
        <w:t>Review and validate requirements with stakeholders to ensure alignment with business objectives.</w:t>
      </w:r>
    </w:p>
    <w:p w14:paraId="7D0F8AE7" w14:textId="77777777" w:rsidR="00C23434" w:rsidRPr="00B06DF0" w:rsidRDefault="00C23434" w:rsidP="00C23434">
      <w:pPr>
        <w:widowControl/>
        <w:autoSpaceDE/>
        <w:autoSpaceDN/>
        <w:spacing w:after="160" w:line="259" w:lineRule="auto"/>
        <w:jc w:val="both"/>
        <w:rPr>
          <w:sz w:val="24"/>
          <w:szCs w:val="24"/>
        </w:rPr>
      </w:pPr>
    </w:p>
    <w:p w14:paraId="5850B21C" w14:textId="77777777" w:rsidR="00C23434" w:rsidRDefault="00C23434" w:rsidP="00C23434">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2ACDAF1E" w14:textId="77777777" w:rsidR="00C23434" w:rsidRPr="003E076D" w:rsidRDefault="00C23434" w:rsidP="00C23434">
      <w:pPr>
        <w:jc w:val="both"/>
        <w:rPr>
          <w:sz w:val="24"/>
          <w:szCs w:val="24"/>
        </w:rPr>
      </w:pPr>
    </w:p>
    <w:p w14:paraId="2FC3EEA9" w14:textId="77777777" w:rsidR="00C23434" w:rsidRPr="003E076D" w:rsidRDefault="00C23434" w:rsidP="00C23434">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0AA79E4B" w14:textId="77777777" w:rsidR="00C23434" w:rsidRPr="003E076D" w:rsidRDefault="00C23434" w:rsidP="00C23434">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5B704F01" w14:textId="77777777" w:rsidR="00C23434" w:rsidRPr="003E076D" w:rsidRDefault="00C23434" w:rsidP="00C23434">
      <w:pPr>
        <w:pStyle w:val="ListParagraph"/>
        <w:widowControl/>
        <w:numPr>
          <w:ilvl w:val="0"/>
          <w:numId w:val="7"/>
        </w:numPr>
        <w:autoSpaceDE/>
        <w:autoSpaceDN/>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7E93B632" w14:textId="77777777" w:rsidR="00C23434" w:rsidRPr="003E076D" w:rsidRDefault="00C23434" w:rsidP="00C23434">
      <w:pPr>
        <w:pStyle w:val="ListParagraph"/>
        <w:widowControl/>
        <w:numPr>
          <w:ilvl w:val="0"/>
          <w:numId w:val="7"/>
        </w:numPr>
        <w:autoSpaceDE/>
        <w:autoSpaceDN/>
        <w:spacing w:after="160" w:line="259" w:lineRule="auto"/>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03C19E65" w14:textId="77777777" w:rsidR="00C23434" w:rsidRPr="003E076D" w:rsidRDefault="00C23434" w:rsidP="00C23434">
      <w:pPr>
        <w:pStyle w:val="ListParagraph"/>
        <w:widowControl/>
        <w:numPr>
          <w:ilvl w:val="0"/>
          <w:numId w:val="7"/>
        </w:numPr>
        <w:autoSpaceDE/>
        <w:autoSpaceDN/>
        <w:spacing w:after="160" w:line="259" w:lineRule="auto"/>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35E6307B" w14:textId="77777777" w:rsidR="00C23434" w:rsidRPr="003E076D" w:rsidRDefault="00C23434" w:rsidP="00C23434">
      <w:pPr>
        <w:pStyle w:val="ListParagraph"/>
        <w:widowControl/>
        <w:numPr>
          <w:ilvl w:val="0"/>
          <w:numId w:val="7"/>
        </w:numPr>
        <w:autoSpaceDE/>
        <w:autoSpaceDN/>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5ADEA377" w14:textId="77777777" w:rsidR="00C23434" w:rsidRPr="003E076D" w:rsidRDefault="00C23434" w:rsidP="00C23434">
      <w:pPr>
        <w:pStyle w:val="ListParagraph"/>
        <w:widowControl/>
        <w:numPr>
          <w:ilvl w:val="0"/>
          <w:numId w:val="7"/>
        </w:numPr>
        <w:autoSpaceDE/>
        <w:autoSpaceDN/>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2A3202B2" w14:textId="77777777" w:rsidR="00C23434" w:rsidRPr="003E076D" w:rsidRDefault="00C23434" w:rsidP="00C23434">
      <w:pPr>
        <w:pStyle w:val="ListParagraph"/>
        <w:widowControl/>
        <w:numPr>
          <w:ilvl w:val="0"/>
          <w:numId w:val="7"/>
        </w:numPr>
        <w:autoSpaceDE/>
        <w:autoSpaceDN/>
        <w:spacing w:after="160" w:line="259" w:lineRule="auto"/>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5B9E20CF" w14:textId="77777777" w:rsidR="00C23434" w:rsidRDefault="00C23434" w:rsidP="00C23434">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5C5D7D3D" w14:textId="77777777" w:rsidR="00C23434" w:rsidRPr="003E076D" w:rsidRDefault="00C23434" w:rsidP="00C23434">
      <w:pPr>
        <w:jc w:val="both"/>
        <w:rPr>
          <w:sz w:val="24"/>
          <w:szCs w:val="24"/>
        </w:rPr>
      </w:pPr>
    </w:p>
    <w:p w14:paraId="099A776A" w14:textId="77777777" w:rsidR="00C23434" w:rsidRDefault="00C23434" w:rsidP="00C23434">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05E3C05A" w14:textId="77777777" w:rsidR="00C23434" w:rsidRPr="003E076D" w:rsidRDefault="00C23434" w:rsidP="00C23434">
      <w:pPr>
        <w:jc w:val="both"/>
        <w:rPr>
          <w:sz w:val="24"/>
          <w:szCs w:val="24"/>
        </w:rPr>
      </w:pPr>
    </w:p>
    <w:p w14:paraId="0D5701EF" w14:textId="77777777" w:rsidR="00C23434" w:rsidRDefault="00C23434" w:rsidP="00C23434">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5DF1DB01" w14:textId="77777777" w:rsidR="00C23434" w:rsidRPr="003E076D" w:rsidRDefault="00C23434" w:rsidP="00C23434">
      <w:pPr>
        <w:jc w:val="both"/>
        <w:rPr>
          <w:sz w:val="24"/>
          <w:szCs w:val="24"/>
        </w:rPr>
      </w:pPr>
    </w:p>
    <w:p w14:paraId="226BA383" w14:textId="77777777" w:rsidR="00C23434" w:rsidRDefault="00C23434" w:rsidP="00C23434">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166C8C85" w14:textId="77777777" w:rsidR="00C23434" w:rsidRPr="003E076D" w:rsidRDefault="00C23434" w:rsidP="00C23434">
      <w:pPr>
        <w:jc w:val="both"/>
        <w:rPr>
          <w:sz w:val="24"/>
          <w:szCs w:val="24"/>
        </w:rPr>
      </w:pPr>
    </w:p>
    <w:p w14:paraId="5D577912" w14:textId="77777777" w:rsidR="00C23434" w:rsidRPr="003E076D" w:rsidRDefault="00C23434" w:rsidP="00C23434">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7FCC8E90" w14:textId="77777777" w:rsidR="00C23434" w:rsidRDefault="00C23434" w:rsidP="00C23434">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65862126" w14:textId="77777777" w:rsidR="00C23434" w:rsidRPr="003E076D" w:rsidRDefault="00C23434" w:rsidP="00C23434">
      <w:pPr>
        <w:jc w:val="both"/>
        <w:rPr>
          <w:sz w:val="24"/>
          <w:szCs w:val="24"/>
        </w:rPr>
      </w:pPr>
    </w:p>
    <w:p w14:paraId="65B28BF0" w14:textId="77777777" w:rsidR="00C23434" w:rsidRDefault="00C23434" w:rsidP="00C23434">
      <w:pPr>
        <w:jc w:val="both"/>
        <w:rPr>
          <w:b/>
          <w:bCs/>
          <w:sz w:val="32"/>
          <w:szCs w:val="32"/>
        </w:rPr>
      </w:pPr>
      <w:r w:rsidRPr="003E076D">
        <w:rPr>
          <w:b/>
          <w:bCs/>
          <w:sz w:val="32"/>
          <w:szCs w:val="32"/>
        </w:rPr>
        <w:t>Database design</w:t>
      </w:r>
    </w:p>
    <w:p w14:paraId="0DAF6DED" w14:textId="77777777" w:rsidR="00C23434" w:rsidRPr="003E076D" w:rsidRDefault="00C23434" w:rsidP="00C23434">
      <w:pPr>
        <w:jc w:val="both"/>
        <w:rPr>
          <w:b/>
          <w:bCs/>
          <w:sz w:val="32"/>
          <w:szCs w:val="32"/>
        </w:rPr>
      </w:pPr>
    </w:p>
    <w:p w14:paraId="1E18DA9E" w14:textId="77777777" w:rsidR="00C23434" w:rsidRDefault="00C23434" w:rsidP="00C23434">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3A8797BF" w14:textId="77777777" w:rsidR="00C23434" w:rsidRPr="003E076D" w:rsidRDefault="00C23434" w:rsidP="00C23434">
      <w:pPr>
        <w:jc w:val="both"/>
        <w:rPr>
          <w:sz w:val="24"/>
          <w:szCs w:val="24"/>
        </w:rPr>
      </w:pPr>
    </w:p>
    <w:p w14:paraId="7ED544A3" w14:textId="77777777" w:rsidR="00C23434" w:rsidRDefault="00C23434" w:rsidP="00C23434">
      <w:pPr>
        <w:jc w:val="both"/>
        <w:rPr>
          <w:b/>
          <w:bCs/>
          <w:sz w:val="24"/>
          <w:szCs w:val="24"/>
        </w:rPr>
      </w:pPr>
      <w:r w:rsidRPr="003E076D">
        <w:rPr>
          <w:b/>
          <w:bCs/>
          <w:sz w:val="24"/>
          <w:szCs w:val="24"/>
        </w:rPr>
        <w:t>Requirements Analysis:</w:t>
      </w:r>
    </w:p>
    <w:p w14:paraId="56B721A4" w14:textId="77777777" w:rsidR="00C23434" w:rsidRPr="003E076D" w:rsidRDefault="00C23434" w:rsidP="00C23434">
      <w:pPr>
        <w:jc w:val="both"/>
        <w:rPr>
          <w:b/>
          <w:bCs/>
          <w:sz w:val="24"/>
          <w:szCs w:val="24"/>
        </w:rPr>
      </w:pPr>
    </w:p>
    <w:p w14:paraId="4A92774E" w14:textId="77777777" w:rsidR="00C23434" w:rsidRPr="003E076D" w:rsidRDefault="00C23434" w:rsidP="00C23434">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6FF7C64C" w14:textId="77777777" w:rsidR="00C23434" w:rsidRPr="003E076D" w:rsidRDefault="00C23434" w:rsidP="00C23434">
      <w:pPr>
        <w:jc w:val="both"/>
        <w:rPr>
          <w:sz w:val="24"/>
          <w:szCs w:val="24"/>
        </w:rPr>
      </w:pPr>
      <w:r w:rsidRPr="003E076D">
        <w:rPr>
          <w:sz w:val="24"/>
          <w:szCs w:val="24"/>
        </w:rPr>
        <w:t>Conduct interviews and discussions with stakeholders to gather insights into the data requirements, business rules, and constraints.</w:t>
      </w:r>
    </w:p>
    <w:p w14:paraId="0F7F3F15" w14:textId="77777777" w:rsidR="00C23434" w:rsidRDefault="00C23434" w:rsidP="00C23434">
      <w:pPr>
        <w:jc w:val="both"/>
        <w:rPr>
          <w:sz w:val="24"/>
          <w:szCs w:val="24"/>
        </w:rPr>
      </w:pPr>
      <w:r w:rsidRPr="003E076D">
        <w:rPr>
          <w:sz w:val="24"/>
          <w:szCs w:val="24"/>
        </w:rPr>
        <w:t>Analyze existing documents, such as business requirements documents, use cases, and user stories, to extract relevant data requirements.</w:t>
      </w:r>
    </w:p>
    <w:p w14:paraId="1FA3CAA5" w14:textId="77777777" w:rsidR="00C23434" w:rsidRPr="003E076D" w:rsidRDefault="00C23434" w:rsidP="00C23434">
      <w:pPr>
        <w:jc w:val="both"/>
        <w:rPr>
          <w:sz w:val="24"/>
          <w:szCs w:val="24"/>
        </w:rPr>
      </w:pPr>
    </w:p>
    <w:p w14:paraId="69A1D064" w14:textId="77777777" w:rsidR="00C23434" w:rsidRDefault="00C23434" w:rsidP="00C23434">
      <w:pPr>
        <w:jc w:val="both"/>
        <w:rPr>
          <w:b/>
          <w:bCs/>
          <w:sz w:val="24"/>
          <w:szCs w:val="24"/>
        </w:rPr>
      </w:pPr>
      <w:r w:rsidRPr="003E076D">
        <w:rPr>
          <w:b/>
          <w:bCs/>
          <w:sz w:val="24"/>
          <w:szCs w:val="24"/>
        </w:rPr>
        <w:t>Conceptual Database Design:</w:t>
      </w:r>
    </w:p>
    <w:p w14:paraId="7FC46BDC" w14:textId="77777777" w:rsidR="00C23434" w:rsidRPr="003E076D" w:rsidRDefault="00C23434" w:rsidP="00C23434">
      <w:pPr>
        <w:jc w:val="both"/>
        <w:rPr>
          <w:b/>
          <w:bCs/>
          <w:sz w:val="24"/>
          <w:szCs w:val="24"/>
        </w:rPr>
      </w:pPr>
    </w:p>
    <w:p w14:paraId="2D6AC777" w14:textId="77777777" w:rsidR="00C23434" w:rsidRPr="003E076D" w:rsidRDefault="00C23434" w:rsidP="00C23434">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7472F379" w14:textId="77777777" w:rsidR="00C23434" w:rsidRPr="003E076D" w:rsidRDefault="00C23434" w:rsidP="00C23434">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78F36197" w14:textId="77777777" w:rsidR="00C23434" w:rsidRDefault="00C23434" w:rsidP="00C23434">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2BF3C8C8" w14:textId="77777777" w:rsidR="00C23434" w:rsidRPr="003E076D" w:rsidRDefault="00C23434" w:rsidP="00C23434">
      <w:pPr>
        <w:jc w:val="both"/>
        <w:rPr>
          <w:sz w:val="24"/>
          <w:szCs w:val="24"/>
        </w:rPr>
      </w:pPr>
    </w:p>
    <w:p w14:paraId="426A5BED" w14:textId="77777777" w:rsidR="00C23434" w:rsidRPr="003E076D" w:rsidRDefault="00C23434" w:rsidP="00C23434">
      <w:pPr>
        <w:jc w:val="both"/>
        <w:rPr>
          <w:b/>
          <w:bCs/>
          <w:sz w:val="24"/>
          <w:szCs w:val="24"/>
        </w:rPr>
      </w:pPr>
      <w:r w:rsidRPr="003E076D">
        <w:rPr>
          <w:b/>
          <w:bCs/>
          <w:sz w:val="24"/>
          <w:szCs w:val="24"/>
        </w:rPr>
        <w:t>Logical Database Design:</w:t>
      </w:r>
    </w:p>
    <w:p w14:paraId="05556094" w14:textId="77777777" w:rsidR="00C23434" w:rsidRPr="003E076D" w:rsidRDefault="00C23434" w:rsidP="00C23434">
      <w:pPr>
        <w:jc w:val="both"/>
        <w:rPr>
          <w:sz w:val="24"/>
          <w:szCs w:val="24"/>
        </w:rPr>
      </w:pPr>
      <w:r w:rsidRPr="003E076D">
        <w:rPr>
          <w:sz w:val="24"/>
          <w:szCs w:val="24"/>
        </w:rPr>
        <w:t>Translate the conceptual data model into a logical data model that can be implemented in a specific DBMS.</w:t>
      </w:r>
    </w:p>
    <w:p w14:paraId="3766BA33" w14:textId="77777777" w:rsidR="00C23434" w:rsidRPr="003E076D" w:rsidRDefault="00C23434" w:rsidP="00C23434">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7B020559" w14:textId="77777777" w:rsidR="00C23434" w:rsidRPr="003E076D" w:rsidRDefault="00C23434" w:rsidP="00C23434">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17942AD5" w14:textId="77777777" w:rsidR="00C23434" w:rsidRPr="003E076D" w:rsidRDefault="00C23434" w:rsidP="00C23434">
      <w:pPr>
        <w:jc w:val="both"/>
        <w:rPr>
          <w:sz w:val="24"/>
          <w:szCs w:val="24"/>
        </w:rPr>
      </w:pPr>
      <w:r w:rsidRPr="003E076D">
        <w:rPr>
          <w:sz w:val="24"/>
          <w:szCs w:val="24"/>
        </w:rPr>
        <w:t>Define the primary keys, foreign keys, indexes, constraints, and data types for each table or collection.</w:t>
      </w:r>
    </w:p>
    <w:p w14:paraId="2A3BFED4" w14:textId="77777777" w:rsidR="00C23434" w:rsidRPr="003E076D" w:rsidRDefault="00C23434" w:rsidP="00C23434">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5AABCF80" w14:textId="77777777" w:rsidR="00C23434" w:rsidRPr="003E076D" w:rsidRDefault="00C23434" w:rsidP="00C23434">
      <w:pPr>
        <w:jc w:val="both"/>
        <w:rPr>
          <w:b/>
          <w:bCs/>
          <w:sz w:val="24"/>
          <w:szCs w:val="24"/>
        </w:rPr>
      </w:pPr>
      <w:r w:rsidRPr="003E076D">
        <w:rPr>
          <w:b/>
          <w:bCs/>
          <w:sz w:val="24"/>
          <w:szCs w:val="24"/>
        </w:rPr>
        <w:t>Physical Database Design:</w:t>
      </w:r>
    </w:p>
    <w:p w14:paraId="0C443C17" w14:textId="77777777" w:rsidR="00C23434" w:rsidRPr="003E076D" w:rsidRDefault="00C23434" w:rsidP="00C23434">
      <w:pPr>
        <w:jc w:val="both"/>
        <w:rPr>
          <w:sz w:val="24"/>
          <w:szCs w:val="24"/>
        </w:rPr>
      </w:pPr>
      <w:r w:rsidRPr="003E076D">
        <w:rPr>
          <w:sz w:val="24"/>
          <w:szCs w:val="24"/>
        </w:rPr>
        <w:t>Translate the logical data model into a physical schema that can be implemented in the chosen DBMS.</w:t>
      </w:r>
    </w:p>
    <w:p w14:paraId="30C208FC" w14:textId="77777777" w:rsidR="00C23434" w:rsidRPr="003E076D" w:rsidRDefault="00C23434" w:rsidP="00C23434">
      <w:pPr>
        <w:jc w:val="both"/>
        <w:rPr>
          <w:sz w:val="24"/>
          <w:szCs w:val="24"/>
        </w:rPr>
      </w:pPr>
      <w:r w:rsidRPr="003E076D">
        <w:rPr>
          <w:sz w:val="24"/>
          <w:szCs w:val="24"/>
        </w:rPr>
        <w:t>Decide on storage structures, such as tables, indexes, partitions, and tablespaces, to optimize data storage and access.</w:t>
      </w:r>
    </w:p>
    <w:p w14:paraId="1EDF8217" w14:textId="77777777" w:rsidR="00C23434" w:rsidRPr="003E076D" w:rsidRDefault="00C23434" w:rsidP="00C23434">
      <w:pPr>
        <w:jc w:val="both"/>
        <w:rPr>
          <w:sz w:val="24"/>
          <w:szCs w:val="24"/>
        </w:rPr>
      </w:pPr>
      <w:r w:rsidRPr="003E076D">
        <w:rPr>
          <w:sz w:val="24"/>
          <w:szCs w:val="24"/>
        </w:rPr>
        <w:t>Define data partitioning and clustering strategies to improve performance and scalability.</w:t>
      </w:r>
    </w:p>
    <w:p w14:paraId="7F8E7E53" w14:textId="77777777" w:rsidR="00C23434" w:rsidRPr="003E076D" w:rsidRDefault="00C23434" w:rsidP="00C23434">
      <w:pPr>
        <w:jc w:val="both"/>
        <w:rPr>
          <w:sz w:val="24"/>
          <w:szCs w:val="24"/>
        </w:rPr>
      </w:pPr>
      <w:r w:rsidRPr="003E076D">
        <w:rPr>
          <w:sz w:val="24"/>
          <w:szCs w:val="24"/>
        </w:rPr>
        <w:t>Consider factors such as data volume, access patterns, concurrency, and security requirements when designing the physical schema.</w:t>
      </w:r>
    </w:p>
    <w:p w14:paraId="18912B6B" w14:textId="77777777" w:rsidR="00C23434" w:rsidRPr="003E076D" w:rsidRDefault="00C23434" w:rsidP="00C23434">
      <w:pPr>
        <w:jc w:val="both"/>
        <w:rPr>
          <w:sz w:val="24"/>
          <w:szCs w:val="24"/>
        </w:rPr>
      </w:pPr>
      <w:r w:rsidRPr="003E076D">
        <w:rPr>
          <w:sz w:val="24"/>
          <w:szCs w:val="24"/>
        </w:rPr>
        <w:t>Optimize the database design for performance by denormalizing tables, creating appropriate indexes, and partitioning data as needed.</w:t>
      </w:r>
    </w:p>
    <w:p w14:paraId="143B65B1" w14:textId="77777777" w:rsidR="00C23434" w:rsidRPr="003E076D" w:rsidRDefault="00C23434" w:rsidP="00C23434">
      <w:pPr>
        <w:jc w:val="both"/>
        <w:rPr>
          <w:b/>
          <w:bCs/>
          <w:sz w:val="24"/>
          <w:szCs w:val="24"/>
        </w:rPr>
      </w:pPr>
      <w:r w:rsidRPr="003E076D">
        <w:rPr>
          <w:b/>
          <w:bCs/>
          <w:sz w:val="24"/>
          <w:szCs w:val="24"/>
        </w:rPr>
        <w:t>Data Integrity and Constraints:</w:t>
      </w:r>
    </w:p>
    <w:p w14:paraId="45B8E528" w14:textId="77777777" w:rsidR="00C23434" w:rsidRPr="003E076D" w:rsidRDefault="00C23434" w:rsidP="00C23434">
      <w:pPr>
        <w:jc w:val="both"/>
        <w:rPr>
          <w:sz w:val="24"/>
          <w:szCs w:val="24"/>
        </w:rPr>
      </w:pPr>
      <w:r w:rsidRPr="003E076D">
        <w:rPr>
          <w:sz w:val="24"/>
          <w:szCs w:val="24"/>
        </w:rPr>
        <w:t>Enforce data integrity by defining constraints and rules that govern the validity of data in the database.</w:t>
      </w:r>
    </w:p>
    <w:p w14:paraId="613C0FAA" w14:textId="77777777" w:rsidR="00C23434" w:rsidRPr="003E076D" w:rsidRDefault="00C23434" w:rsidP="00C23434">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5831C852" w14:textId="77777777" w:rsidR="00C23434" w:rsidRPr="003E076D" w:rsidRDefault="00C23434" w:rsidP="00C23434">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08DECA48" w14:textId="77777777" w:rsidR="00C23434" w:rsidRPr="003E076D" w:rsidRDefault="00C23434" w:rsidP="00C23434">
      <w:pPr>
        <w:jc w:val="both"/>
        <w:rPr>
          <w:b/>
          <w:bCs/>
          <w:sz w:val="24"/>
          <w:szCs w:val="24"/>
        </w:rPr>
      </w:pPr>
      <w:r w:rsidRPr="003E076D">
        <w:rPr>
          <w:b/>
          <w:bCs/>
          <w:sz w:val="24"/>
          <w:szCs w:val="24"/>
        </w:rPr>
        <w:t>Data Security and Access Control:</w:t>
      </w:r>
    </w:p>
    <w:p w14:paraId="6602F37C" w14:textId="77777777" w:rsidR="00C23434" w:rsidRPr="003E076D" w:rsidRDefault="00C23434" w:rsidP="00C23434">
      <w:pPr>
        <w:jc w:val="both"/>
        <w:rPr>
          <w:sz w:val="24"/>
          <w:szCs w:val="24"/>
        </w:rPr>
      </w:pPr>
      <w:r w:rsidRPr="003E076D">
        <w:rPr>
          <w:sz w:val="24"/>
          <w:szCs w:val="24"/>
        </w:rPr>
        <w:t>Implement security measures to protect sensitive data and ensure that only authorized users have access to the database.</w:t>
      </w:r>
    </w:p>
    <w:p w14:paraId="1A43D941" w14:textId="77777777" w:rsidR="00C23434" w:rsidRPr="003E076D" w:rsidRDefault="00C23434" w:rsidP="00C23434">
      <w:pPr>
        <w:jc w:val="both"/>
        <w:rPr>
          <w:sz w:val="24"/>
          <w:szCs w:val="24"/>
        </w:rPr>
      </w:pPr>
      <w:r w:rsidRPr="003E076D">
        <w:rPr>
          <w:sz w:val="24"/>
          <w:szCs w:val="24"/>
        </w:rPr>
        <w:t>Define user roles and privileges to restrict access to specific tables, views, or operations based on the principle of least privilege.</w:t>
      </w:r>
    </w:p>
    <w:p w14:paraId="37F25A18" w14:textId="77777777" w:rsidR="00C23434" w:rsidRPr="003E076D" w:rsidRDefault="00C23434" w:rsidP="00C23434">
      <w:pPr>
        <w:jc w:val="both"/>
        <w:rPr>
          <w:sz w:val="24"/>
          <w:szCs w:val="24"/>
        </w:rPr>
      </w:pPr>
      <w:r w:rsidRPr="003E076D">
        <w:rPr>
          <w:sz w:val="24"/>
          <w:szCs w:val="24"/>
        </w:rPr>
        <w:t>Implement encryption, authentication, and auditing mechanisms to safeguard data privacy and prevent unauthorized access or tampering.</w:t>
      </w:r>
    </w:p>
    <w:p w14:paraId="67772F7F" w14:textId="77777777" w:rsidR="00C23434" w:rsidRPr="003E076D" w:rsidRDefault="00C23434" w:rsidP="00C23434">
      <w:pPr>
        <w:jc w:val="both"/>
        <w:rPr>
          <w:b/>
          <w:bCs/>
          <w:sz w:val="24"/>
          <w:szCs w:val="24"/>
        </w:rPr>
      </w:pPr>
      <w:r w:rsidRPr="003E076D">
        <w:rPr>
          <w:b/>
          <w:bCs/>
          <w:sz w:val="24"/>
          <w:szCs w:val="24"/>
        </w:rPr>
        <w:t>Database Maintenance and Optimization:</w:t>
      </w:r>
    </w:p>
    <w:p w14:paraId="626600BD" w14:textId="77777777" w:rsidR="00C23434" w:rsidRPr="003E076D" w:rsidRDefault="00C23434" w:rsidP="00C23434">
      <w:pPr>
        <w:jc w:val="both"/>
        <w:rPr>
          <w:sz w:val="24"/>
          <w:szCs w:val="24"/>
        </w:rPr>
      </w:pPr>
      <w:r w:rsidRPr="003E076D">
        <w:rPr>
          <w:sz w:val="24"/>
          <w:szCs w:val="24"/>
        </w:rPr>
        <w:t>Plan for ongoing database maintenance tasks, such as backup and recovery, database tuning, and performance monitoring.</w:t>
      </w:r>
    </w:p>
    <w:p w14:paraId="7E37382F" w14:textId="77777777" w:rsidR="00C23434" w:rsidRPr="003E076D" w:rsidRDefault="00C23434" w:rsidP="00C23434">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27736800" w14:textId="77777777" w:rsidR="00C23434" w:rsidRPr="003E076D" w:rsidRDefault="00C23434" w:rsidP="00C23434">
      <w:pPr>
        <w:jc w:val="both"/>
        <w:rPr>
          <w:sz w:val="24"/>
          <w:szCs w:val="24"/>
        </w:rPr>
      </w:pPr>
      <w:r w:rsidRPr="003E076D">
        <w:rPr>
          <w:sz w:val="24"/>
          <w:szCs w:val="24"/>
        </w:rPr>
        <w:t>Implement indexing strategies, query optimization techniques, and database caching to improve query performance and response times.</w:t>
      </w:r>
    </w:p>
    <w:p w14:paraId="11698478" w14:textId="77777777" w:rsidR="00C23434" w:rsidRPr="003E076D" w:rsidRDefault="00C23434" w:rsidP="00C23434">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180BB97A" w14:textId="77777777" w:rsidR="00C23434" w:rsidRPr="003E076D" w:rsidRDefault="00C23434" w:rsidP="00C23434">
      <w:pPr>
        <w:jc w:val="both"/>
        <w:rPr>
          <w:b/>
          <w:bCs/>
          <w:sz w:val="24"/>
          <w:szCs w:val="24"/>
        </w:rPr>
      </w:pPr>
      <w:r w:rsidRPr="003E076D">
        <w:rPr>
          <w:b/>
          <w:bCs/>
          <w:sz w:val="24"/>
          <w:szCs w:val="24"/>
        </w:rPr>
        <w:t>Documentation and Communication:</w:t>
      </w:r>
    </w:p>
    <w:p w14:paraId="14D7348C" w14:textId="77777777" w:rsidR="00C23434" w:rsidRPr="003E076D" w:rsidRDefault="00C23434" w:rsidP="00C23434">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1F078D51" w14:textId="77777777" w:rsidR="00C23434" w:rsidRPr="003E076D" w:rsidRDefault="00C23434" w:rsidP="00C23434">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7FC52793" w14:textId="77777777" w:rsidR="00C23434" w:rsidRPr="003E076D" w:rsidRDefault="00C23434" w:rsidP="00C23434">
      <w:pPr>
        <w:jc w:val="both"/>
        <w:rPr>
          <w:sz w:val="24"/>
          <w:szCs w:val="24"/>
        </w:rPr>
      </w:pPr>
      <w:r w:rsidRPr="003E076D">
        <w:rPr>
          <w:sz w:val="24"/>
          <w:szCs w:val="24"/>
        </w:rPr>
        <w:t xml:space="preserve">Provide documentation and training materials to support database administrators, </w:t>
      </w:r>
      <w:r w:rsidRPr="003E076D">
        <w:rPr>
          <w:sz w:val="24"/>
          <w:szCs w:val="24"/>
        </w:rPr>
        <w:lastRenderedPageBreak/>
        <w:t>developers, and users in understanding and working with the database effectively.</w:t>
      </w:r>
    </w:p>
    <w:p w14:paraId="498C39B9" w14:textId="77777777" w:rsidR="00C23434" w:rsidRPr="003E076D" w:rsidRDefault="00C23434" w:rsidP="00C23434">
      <w:pPr>
        <w:jc w:val="both"/>
        <w:rPr>
          <w:sz w:val="24"/>
          <w:szCs w:val="24"/>
        </w:rPr>
      </w:pPr>
      <w:r w:rsidRPr="003E076D">
        <w:rPr>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238F49D9" w14:textId="77777777" w:rsidR="00C23434" w:rsidRPr="003E076D" w:rsidRDefault="00C23434" w:rsidP="00C23434">
      <w:pPr>
        <w:pStyle w:val="ListParagraph"/>
        <w:widowControl/>
        <w:numPr>
          <w:ilvl w:val="0"/>
          <w:numId w:val="6"/>
        </w:numPr>
        <w:autoSpaceDE/>
        <w:autoSpaceDN/>
        <w:spacing w:after="160" w:line="259" w:lineRule="auto"/>
        <w:jc w:val="both"/>
        <w:rPr>
          <w:sz w:val="24"/>
          <w:szCs w:val="24"/>
        </w:rPr>
      </w:pPr>
      <w:r w:rsidRPr="003E076D">
        <w:rPr>
          <w:sz w:val="24"/>
          <w:szCs w:val="24"/>
        </w:rPr>
        <w:t>Analyze the application's data requirements based on the gathered requirements.</w:t>
      </w:r>
    </w:p>
    <w:p w14:paraId="4B10C2ED" w14:textId="77777777" w:rsidR="00C23434" w:rsidRPr="003E076D" w:rsidRDefault="00C23434" w:rsidP="00C23434">
      <w:pPr>
        <w:pStyle w:val="ListParagraph"/>
        <w:widowControl/>
        <w:numPr>
          <w:ilvl w:val="0"/>
          <w:numId w:val="6"/>
        </w:numPr>
        <w:autoSpaceDE/>
        <w:autoSpaceDN/>
        <w:spacing w:after="160" w:line="259" w:lineRule="auto"/>
        <w:jc w:val="both"/>
        <w:rPr>
          <w:sz w:val="24"/>
          <w:szCs w:val="24"/>
        </w:rPr>
      </w:pPr>
      <w:r w:rsidRPr="003E076D">
        <w:rPr>
          <w:sz w:val="24"/>
          <w:szCs w:val="24"/>
        </w:rPr>
        <w:t>Identify entities, attributes, and relationships to model the data effectively.</w:t>
      </w:r>
    </w:p>
    <w:p w14:paraId="5D12E7AC" w14:textId="77777777" w:rsidR="00C23434" w:rsidRPr="003E076D" w:rsidRDefault="00C23434" w:rsidP="00C23434">
      <w:pPr>
        <w:pStyle w:val="ListParagraph"/>
        <w:widowControl/>
        <w:numPr>
          <w:ilvl w:val="0"/>
          <w:numId w:val="6"/>
        </w:numPr>
        <w:autoSpaceDE/>
        <w:autoSpaceDN/>
        <w:spacing w:after="160" w:line="259" w:lineRule="auto"/>
        <w:jc w:val="both"/>
        <w:rPr>
          <w:sz w:val="24"/>
          <w:szCs w:val="24"/>
        </w:rPr>
      </w:pPr>
      <w:r w:rsidRPr="003E076D">
        <w:rPr>
          <w:sz w:val="24"/>
          <w:szCs w:val="24"/>
        </w:rPr>
        <w:t>Create an Entity-Relationship Diagram (ERD) using tools like Lucidchart or draw.io.</w:t>
      </w:r>
    </w:p>
    <w:p w14:paraId="394E88B4" w14:textId="77777777" w:rsidR="00C23434" w:rsidRPr="003E076D" w:rsidRDefault="00C23434" w:rsidP="00C23434">
      <w:pPr>
        <w:pStyle w:val="ListParagraph"/>
        <w:widowControl/>
        <w:numPr>
          <w:ilvl w:val="0"/>
          <w:numId w:val="6"/>
        </w:numPr>
        <w:autoSpaceDE/>
        <w:autoSpaceDN/>
        <w:spacing w:after="160" w:line="259" w:lineRule="auto"/>
        <w:jc w:val="both"/>
        <w:rPr>
          <w:sz w:val="24"/>
          <w:szCs w:val="24"/>
        </w:rPr>
      </w:pPr>
      <w:r w:rsidRPr="003E076D">
        <w:rPr>
          <w:sz w:val="24"/>
          <w:szCs w:val="24"/>
        </w:rPr>
        <w:t>Normalize the database schema to eliminate redundancy and improve data integrity.</w:t>
      </w:r>
    </w:p>
    <w:p w14:paraId="14DF255B" w14:textId="77777777" w:rsidR="00C23434" w:rsidRPr="003E076D" w:rsidRDefault="00C23434" w:rsidP="00C23434">
      <w:pPr>
        <w:pStyle w:val="ListParagraph"/>
        <w:widowControl/>
        <w:numPr>
          <w:ilvl w:val="0"/>
          <w:numId w:val="6"/>
        </w:numPr>
        <w:autoSpaceDE/>
        <w:autoSpaceDN/>
        <w:spacing w:after="160" w:line="259" w:lineRule="auto"/>
        <w:jc w:val="both"/>
        <w:rPr>
          <w:sz w:val="24"/>
          <w:szCs w:val="24"/>
        </w:rPr>
      </w:pPr>
      <w:r w:rsidRPr="003E076D">
        <w:rPr>
          <w:sz w:val="24"/>
          <w:szCs w:val="24"/>
        </w:rPr>
        <w:t>Define database constraints, such as primary keys, foreign keys, and unique constraints.</w:t>
      </w:r>
    </w:p>
    <w:p w14:paraId="4FA8BDDE" w14:textId="77777777" w:rsidR="00C23434" w:rsidRPr="003E076D" w:rsidRDefault="00C23434" w:rsidP="00C23434">
      <w:pPr>
        <w:pStyle w:val="ListParagraph"/>
        <w:widowControl/>
        <w:numPr>
          <w:ilvl w:val="0"/>
          <w:numId w:val="6"/>
        </w:numPr>
        <w:autoSpaceDE/>
        <w:autoSpaceDN/>
        <w:spacing w:after="160" w:line="259" w:lineRule="auto"/>
        <w:jc w:val="both"/>
        <w:rPr>
          <w:sz w:val="24"/>
          <w:szCs w:val="24"/>
        </w:rPr>
      </w:pPr>
      <w:r w:rsidRPr="003E076D">
        <w:rPr>
          <w:sz w:val="24"/>
          <w:szCs w:val="24"/>
        </w:rPr>
        <w:t>Consider indexing strategies to optimize query performance for frequently accessed data.</w:t>
      </w:r>
    </w:p>
    <w:p w14:paraId="1788D521" w14:textId="77777777" w:rsidR="00C23434" w:rsidRPr="003E076D" w:rsidRDefault="00C23434" w:rsidP="00C23434">
      <w:pPr>
        <w:jc w:val="both"/>
        <w:rPr>
          <w:b/>
          <w:bCs/>
          <w:sz w:val="28"/>
        </w:rPr>
      </w:pPr>
      <w:r w:rsidRPr="003E076D">
        <w:rPr>
          <w:b/>
          <w:bCs/>
          <w:sz w:val="28"/>
        </w:rPr>
        <w:t>Entity Relationship Diagram</w:t>
      </w:r>
    </w:p>
    <w:p w14:paraId="7765008B" w14:textId="77777777" w:rsidR="00C23434" w:rsidRPr="003E076D" w:rsidRDefault="00C23434" w:rsidP="00C23434">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78D2BF1E" w14:textId="77777777" w:rsidR="00C23434" w:rsidRPr="00EB76CF" w:rsidRDefault="00C23434" w:rsidP="00C23434">
      <w:pPr>
        <w:pStyle w:val="BodyText"/>
        <w:rPr>
          <w:b/>
          <w:sz w:val="32"/>
          <w:szCs w:val="32"/>
        </w:rPr>
      </w:pPr>
    </w:p>
    <w:p w14:paraId="47FACE05" w14:textId="77777777" w:rsidR="00C23434" w:rsidRDefault="00C23434" w:rsidP="00C23434">
      <w:r>
        <w:rPr>
          <w:noProof/>
        </w:rPr>
        <w:drawing>
          <wp:inline distT="0" distB="0" distL="0" distR="0" wp14:anchorId="4ECB7BDD" wp14:editId="6F5BA4C3">
            <wp:extent cx="5562600" cy="4678680"/>
            <wp:effectExtent l="0" t="0" r="0" b="7620"/>
            <wp:docPr id="1503712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2600" cy="4678680"/>
                    </a:xfrm>
                    <a:prstGeom prst="rect">
                      <a:avLst/>
                    </a:prstGeom>
                    <a:noFill/>
                    <a:ln>
                      <a:noFill/>
                    </a:ln>
                  </pic:spPr>
                </pic:pic>
              </a:graphicData>
            </a:graphic>
          </wp:inline>
        </w:drawing>
      </w:r>
    </w:p>
    <w:p w14:paraId="7BBE73D9" w14:textId="77777777" w:rsidR="00C23434" w:rsidRDefault="00C23434" w:rsidP="00C23434"/>
    <w:p w14:paraId="546F4A76" w14:textId="77777777" w:rsidR="00C23434" w:rsidRDefault="00C23434" w:rsidP="00C23434"/>
    <w:p w14:paraId="4C8869CE" w14:textId="77777777" w:rsidR="00C23434" w:rsidRPr="003E076D" w:rsidRDefault="00C23434" w:rsidP="00C23434">
      <w:pPr>
        <w:jc w:val="both"/>
        <w:rPr>
          <w:sz w:val="24"/>
          <w:szCs w:val="24"/>
        </w:rPr>
      </w:pPr>
      <w:bookmarkStart w:id="0" w:name="_Hlk165532393"/>
      <w:r w:rsidRPr="003E076D">
        <w:rPr>
          <w:sz w:val="24"/>
          <w:szCs w:val="24"/>
        </w:rPr>
        <w:t>Here's a breakdown of key components and concepts of an ERD:</w:t>
      </w:r>
    </w:p>
    <w:p w14:paraId="284FF4FB" w14:textId="77777777" w:rsidR="00C23434" w:rsidRPr="003E076D" w:rsidRDefault="00C23434" w:rsidP="00C23434">
      <w:pPr>
        <w:jc w:val="both"/>
        <w:rPr>
          <w:b/>
          <w:bCs/>
          <w:sz w:val="24"/>
          <w:szCs w:val="24"/>
        </w:rPr>
      </w:pPr>
      <w:r w:rsidRPr="003E076D">
        <w:rPr>
          <w:b/>
          <w:bCs/>
          <w:sz w:val="24"/>
          <w:szCs w:val="24"/>
        </w:rPr>
        <w:t>Entities:</w:t>
      </w:r>
    </w:p>
    <w:p w14:paraId="1E75FF4D" w14:textId="77777777" w:rsidR="00C23434" w:rsidRPr="003E076D" w:rsidRDefault="00C23434" w:rsidP="00C23434">
      <w:pPr>
        <w:pStyle w:val="ListParagraph"/>
        <w:widowControl/>
        <w:numPr>
          <w:ilvl w:val="0"/>
          <w:numId w:val="9"/>
        </w:numPr>
        <w:autoSpaceDE/>
        <w:autoSpaceDN/>
        <w:spacing w:after="160" w:line="259" w:lineRule="auto"/>
        <w:jc w:val="both"/>
        <w:rPr>
          <w:sz w:val="24"/>
          <w:szCs w:val="24"/>
        </w:rPr>
      </w:pPr>
      <w:r w:rsidRPr="003E076D">
        <w:rPr>
          <w:sz w:val="24"/>
          <w:szCs w:val="24"/>
        </w:rPr>
        <w:lastRenderedPageBreak/>
        <w:t>An entity represents a real-world object, concept, or thing with distinct properties.</w:t>
      </w:r>
    </w:p>
    <w:p w14:paraId="2FCFF6B4" w14:textId="77777777" w:rsidR="00C23434" w:rsidRPr="003E076D" w:rsidRDefault="00C23434" w:rsidP="00C23434">
      <w:pPr>
        <w:pStyle w:val="ListParagraph"/>
        <w:widowControl/>
        <w:numPr>
          <w:ilvl w:val="0"/>
          <w:numId w:val="9"/>
        </w:numPr>
        <w:autoSpaceDE/>
        <w:autoSpaceDN/>
        <w:spacing w:after="160" w:line="259" w:lineRule="auto"/>
        <w:jc w:val="both"/>
        <w:rPr>
          <w:sz w:val="24"/>
          <w:szCs w:val="24"/>
        </w:rPr>
      </w:pPr>
      <w:r w:rsidRPr="003E076D">
        <w:rPr>
          <w:sz w:val="24"/>
          <w:szCs w:val="24"/>
        </w:rPr>
        <w:t>In an ERD, entities are typically represented as rectangles or boxes.</w:t>
      </w:r>
    </w:p>
    <w:p w14:paraId="5838270A" w14:textId="77777777" w:rsidR="00C23434" w:rsidRPr="007B572B" w:rsidRDefault="00C23434" w:rsidP="00C23434">
      <w:pPr>
        <w:pStyle w:val="ListParagraph"/>
        <w:widowControl/>
        <w:numPr>
          <w:ilvl w:val="0"/>
          <w:numId w:val="9"/>
        </w:numPr>
        <w:autoSpaceDE/>
        <w:autoSpaceDN/>
        <w:spacing w:after="160" w:line="259" w:lineRule="auto"/>
        <w:jc w:val="both"/>
        <w:rPr>
          <w:b/>
          <w:bCs/>
          <w:sz w:val="24"/>
          <w:szCs w:val="24"/>
        </w:rPr>
      </w:pPr>
      <w:r w:rsidRPr="007B572B">
        <w:rPr>
          <w:sz w:val="24"/>
          <w:szCs w:val="24"/>
        </w:rPr>
        <w:t>Each entity has a name that describes the category of objects it</w:t>
      </w:r>
      <w:r>
        <w:rPr>
          <w:sz w:val="24"/>
          <w:szCs w:val="24"/>
        </w:rPr>
        <w:t xml:space="preserve">. </w:t>
      </w:r>
    </w:p>
    <w:p w14:paraId="7D3E87B1" w14:textId="77777777" w:rsidR="00C23434" w:rsidRPr="007B572B" w:rsidRDefault="00C23434" w:rsidP="00C23434">
      <w:pPr>
        <w:widowControl/>
        <w:autoSpaceDE/>
        <w:autoSpaceDN/>
        <w:spacing w:after="160" w:line="259" w:lineRule="auto"/>
        <w:jc w:val="both"/>
        <w:rPr>
          <w:b/>
          <w:bCs/>
          <w:sz w:val="24"/>
          <w:szCs w:val="24"/>
        </w:rPr>
      </w:pPr>
      <w:r w:rsidRPr="007B572B">
        <w:rPr>
          <w:b/>
          <w:bCs/>
          <w:sz w:val="24"/>
          <w:szCs w:val="24"/>
        </w:rPr>
        <w:t>Attributes:</w:t>
      </w:r>
    </w:p>
    <w:p w14:paraId="62E88211" w14:textId="77777777" w:rsidR="00C23434" w:rsidRPr="003E076D" w:rsidRDefault="00C23434" w:rsidP="00C23434">
      <w:pPr>
        <w:pStyle w:val="ListParagraph"/>
        <w:widowControl/>
        <w:numPr>
          <w:ilvl w:val="0"/>
          <w:numId w:val="10"/>
        </w:numPr>
        <w:autoSpaceDE/>
        <w:autoSpaceDN/>
        <w:spacing w:after="160" w:line="259" w:lineRule="auto"/>
        <w:jc w:val="both"/>
        <w:rPr>
          <w:sz w:val="24"/>
          <w:szCs w:val="24"/>
        </w:rPr>
      </w:pPr>
      <w:r w:rsidRPr="003E076D">
        <w:rPr>
          <w:sz w:val="24"/>
          <w:szCs w:val="24"/>
        </w:rPr>
        <w:t>Attributes are the properties or characteristics of entities that describe them.</w:t>
      </w:r>
    </w:p>
    <w:p w14:paraId="0CD2AE41" w14:textId="77777777" w:rsidR="00C23434" w:rsidRPr="003E076D" w:rsidRDefault="00C23434" w:rsidP="00C23434">
      <w:pPr>
        <w:pStyle w:val="ListParagraph"/>
        <w:widowControl/>
        <w:numPr>
          <w:ilvl w:val="0"/>
          <w:numId w:val="10"/>
        </w:numPr>
        <w:autoSpaceDE/>
        <w:autoSpaceDN/>
        <w:spacing w:after="160" w:line="259" w:lineRule="auto"/>
        <w:jc w:val="both"/>
        <w:rPr>
          <w:sz w:val="24"/>
          <w:szCs w:val="24"/>
        </w:rPr>
      </w:pPr>
      <w:r w:rsidRPr="003E076D">
        <w:rPr>
          <w:sz w:val="24"/>
          <w:szCs w:val="24"/>
        </w:rPr>
        <w:t>Each attribute is associated with an entity and represents a specific piece of information about the entity.</w:t>
      </w:r>
    </w:p>
    <w:p w14:paraId="0973B28F" w14:textId="77777777" w:rsidR="00C23434" w:rsidRPr="003E076D" w:rsidRDefault="00C23434" w:rsidP="00C23434">
      <w:pPr>
        <w:pStyle w:val="ListParagraph"/>
        <w:widowControl/>
        <w:numPr>
          <w:ilvl w:val="0"/>
          <w:numId w:val="10"/>
        </w:numPr>
        <w:autoSpaceDE/>
        <w:autoSpaceDN/>
        <w:spacing w:after="160" w:line="259" w:lineRule="auto"/>
        <w:jc w:val="both"/>
        <w:rPr>
          <w:sz w:val="24"/>
          <w:szCs w:val="24"/>
        </w:rPr>
      </w:pPr>
      <w:r w:rsidRPr="003E076D">
        <w:rPr>
          <w:sz w:val="24"/>
          <w:szCs w:val="24"/>
        </w:rPr>
        <w:t>Attributes are represented as ovals or ellipses connected to their respective entities by lines.</w:t>
      </w:r>
    </w:p>
    <w:p w14:paraId="3695BB3E" w14:textId="77777777" w:rsidR="00C23434" w:rsidRPr="003E076D" w:rsidRDefault="00C23434" w:rsidP="00C23434">
      <w:pPr>
        <w:jc w:val="both"/>
        <w:rPr>
          <w:b/>
          <w:bCs/>
          <w:sz w:val="24"/>
          <w:szCs w:val="24"/>
        </w:rPr>
      </w:pPr>
      <w:r w:rsidRPr="003E076D">
        <w:rPr>
          <w:b/>
          <w:bCs/>
          <w:sz w:val="24"/>
          <w:szCs w:val="24"/>
        </w:rPr>
        <w:t>Relationships:</w:t>
      </w:r>
    </w:p>
    <w:p w14:paraId="293D0235" w14:textId="77777777" w:rsidR="00C23434" w:rsidRPr="003E076D" w:rsidRDefault="00C23434" w:rsidP="00C23434">
      <w:pPr>
        <w:pStyle w:val="ListParagraph"/>
        <w:widowControl/>
        <w:numPr>
          <w:ilvl w:val="0"/>
          <w:numId w:val="11"/>
        </w:numPr>
        <w:autoSpaceDE/>
        <w:autoSpaceDN/>
        <w:spacing w:after="160" w:line="259" w:lineRule="auto"/>
        <w:jc w:val="both"/>
        <w:rPr>
          <w:sz w:val="24"/>
          <w:szCs w:val="24"/>
        </w:rPr>
      </w:pPr>
      <w:r w:rsidRPr="003E076D">
        <w:rPr>
          <w:sz w:val="24"/>
          <w:szCs w:val="24"/>
        </w:rPr>
        <w:t>Relationships define associations and connections between entities.</w:t>
      </w:r>
    </w:p>
    <w:p w14:paraId="248A6613" w14:textId="77777777" w:rsidR="00C23434" w:rsidRPr="003E076D" w:rsidRDefault="00C23434" w:rsidP="00C23434">
      <w:pPr>
        <w:pStyle w:val="ListParagraph"/>
        <w:widowControl/>
        <w:numPr>
          <w:ilvl w:val="0"/>
          <w:numId w:val="11"/>
        </w:numPr>
        <w:autoSpaceDE/>
        <w:autoSpaceDN/>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6C7AB0EE" w14:textId="77777777" w:rsidR="00C23434" w:rsidRPr="003E076D" w:rsidRDefault="00C23434" w:rsidP="00C23434">
      <w:pPr>
        <w:pStyle w:val="ListParagraph"/>
        <w:widowControl/>
        <w:numPr>
          <w:ilvl w:val="0"/>
          <w:numId w:val="11"/>
        </w:numPr>
        <w:autoSpaceDE/>
        <w:autoSpaceDN/>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39E285FC" w14:textId="77777777" w:rsidR="00C23434" w:rsidRPr="003E076D" w:rsidRDefault="00C23434" w:rsidP="00C23434">
      <w:pPr>
        <w:jc w:val="both"/>
        <w:rPr>
          <w:b/>
          <w:bCs/>
          <w:sz w:val="24"/>
          <w:szCs w:val="24"/>
        </w:rPr>
      </w:pPr>
      <w:r w:rsidRPr="003E076D">
        <w:rPr>
          <w:b/>
          <w:bCs/>
          <w:sz w:val="24"/>
          <w:szCs w:val="24"/>
        </w:rPr>
        <w:t>Cardinality:</w:t>
      </w:r>
    </w:p>
    <w:p w14:paraId="423AE133" w14:textId="77777777" w:rsidR="00C23434" w:rsidRPr="003E076D" w:rsidRDefault="00C23434" w:rsidP="00C23434">
      <w:pPr>
        <w:pStyle w:val="ListParagraph"/>
        <w:widowControl/>
        <w:numPr>
          <w:ilvl w:val="0"/>
          <w:numId w:val="12"/>
        </w:numPr>
        <w:autoSpaceDE/>
        <w:autoSpaceDN/>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67DE3465" w14:textId="77777777" w:rsidR="00C23434" w:rsidRPr="003E076D" w:rsidRDefault="00C23434" w:rsidP="00C23434">
      <w:pPr>
        <w:pStyle w:val="ListParagraph"/>
        <w:widowControl/>
        <w:numPr>
          <w:ilvl w:val="0"/>
          <w:numId w:val="12"/>
        </w:numPr>
        <w:autoSpaceDE/>
        <w:autoSpaceDN/>
        <w:spacing w:after="160" w:line="259" w:lineRule="auto"/>
        <w:jc w:val="both"/>
        <w:rPr>
          <w:sz w:val="24"/>
          <w:szCs w:val="24"/>
        </w:rPr>
      </w:pPr>
      <w:r w:rsidRPr="003E076D">
        <w:rPr>
          <w:sz w:val="24"/>
          <w:szCs w:val="24"/>
        </w:rPr>
        <w:t>Cardinality constraints are often indicated using symbols such as "1" (one), "M" (many), "0" (zero), "N" (any number), or specific ranges (e.g., "1..*" for one or more).</w:t>
      </w:r>
    </w:p>
    <w:p w14:paraId="528D02D9" w14:textId="77777777" w:rsidR="00C23434" w:rsidRPr="003E076D" w:rsidRDefault="00C23434" w:rsidP="00C23434">
      <w:pPr>
        <w:pStyle w:val="ListParagraph"/>
        <w:widowControl/>
        <w:numPr>
          <w:ilvl w:val="0"/>
          <w:numId w:val="12"/>
        </w:numPr>
        <w:autoSpaceDE/>
        <w:autoSpaceDN/>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06B317DA" w14:textId="77777777" w:rsidR="00C23434" w:rsidRPr="003E076D" w:rsidRDefault="00C23434" w:rsidP="00C23434">
      <w:pPr>
        <w:jc w:val="both"/>
        <w:rPr>
          <w:b/>
          <w:bCs/>
          <w:sz w:val="24"/>
          <w:szCs w:val="24"/>
        </w:rPr>
      </w:pPr>
      <w:r w:rsidRPr="003E076D">
        <w:rPr>
          <w:b/>
          <w:bCs/>
          <w:sz w:val="24"/>
          <w:szCs w:val="24"/>
        </w:rPr>
        <w:t>Keys:</w:t>
      </w:r>
    </w:p>
    <w:p w14:paraId="1FA6B195" w14:textId="77777777" w:rsidR="00C23434" w:rsidRPr="003E076D" w:rsidRDefault="00C23434" w:rsidP="00C23434">
      <w:pPr>
        <w:pStyle w:val="ListParagraph"/>
        <w:widowControl/>
        <w:numPr>
          <w:ilvl w:val="0"/>
          <w:numId w:val="13"/>
        </w:numPr>
        <w:autoSpaceDE/>
        <w:autoSpaceDN/>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58F75B1F" w14:textId="77777777" w:rsidR="00C23434" w:rsidRPr="003E076D" w:rsidRDefault="00C23434" w:rsidP="00C23434">
      <w:pPr>
        <w:pStyle w:val="ListParagraph"/>
        <w:widowControl/>
        <w:numPr>
          <w:ilvl w:val="0"/>
          <w:numId w:val="13"/>
        </w:numPr>
        <w:autoSpaceDE/>
        <w:autoSpaceDN/>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246FA4BB" w14:textId="77777777" w:rsidR="00C23434" w:rsidRPr="003E076D" w:rsidRDefault="00C23434" w:rsidP="00C23434">
      <w:pPr>
        <w:pStyle w:val="ListParagraph"/>
        <w:widowControl/>
        <w:numPr>
          <w:ilvl w:val="0"/>
          <w:numId w:val="13"/>
        </w:numPr>
        <w:autoSpaceDE/>
        <w:autoSpaceDN/>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6A0F660F" w14:textId="77777777" w:rsidR="00C23434" w:rsidRPr="003E076D" w:rsidRDefault="00C23434" w:rsidP="00C23434">
      <w:pPr>
        <w:jc w:val="both"/>
        <w:rPr>
          <w:b/>
          <w:bCs/>
          <w:sz w:val="24"/>
          <w:szCs w:val="24"/>
        </w:rPr>
      </w:pPr>
      <w:r w:rsidRPr="003E076D">
        <w:rPr>
          <w:b/>
          <w:bCs/>
          <w:sz w:val="24"/>
          <w:szCs w:val="24"/>
        </w:rPr>
        <w:t>Associative Entities:</w:t>
      </w:r>
    </w:p>
    <w:p w14:paraId="6BCB3C44" w14:textId="77777777" w:rsidR="00C23434" w:rsidRPr="003E076D" w:rsidRDefault="00C23434" w:rsidP="00C23434">
      <w:pPr>
        <w:pStyle w:val="ListParagraph"/>
        <w:widowControl/>
        <w:numPr>
          <w:ilvl w:val="0"/>
          <w:numId w:val="14"/>
        </w:numPr>
        <w:autoSpaceDE/>
        <w:autoSpaceDN/>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6ED3EF57" w14:textId="77777777" w:rsidR="00C23434" w:rsidRPr="003E076D" w:rsidRDefault="00C23434" w:rsidP="00C23434">
      <w:pPr>
        <w:pStyle w:val="ListParagraph"/>
        <w:widowControl/>
        <w:numPr>
          <w:ilvl w:val="0"/>
          <w:numId w:val="14"/>
        </w:numPr>
        <w:autoSpaceDE/>
        <w:autoSpaceDN/>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5391D983" w14:textId="77777777" w:rsidR="00C23434" w:rsidRPr="003E076D" w:rsidRDefault="00C23434" w:rsidP="00C23434">
      <w:pPr>
        <w:pStyle w:val="ListParagraph"/>
        <w:widowControl/>
        <w:numPr>
          <w:ilvl w:val="0"/>
          <w:numId w:val="14"/>
        </w:numPr>
        <w:autoSpaceDE/>
        <w:autoSpaceDN/>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1D5248A4" w14:textId="77777777" w:rsidR="00C23434" w:rsidRPr="003E076D" w:rsidRDefault="00C23434" w:rsidP="00C23434">
      <w:pPr>
        <w:jc w:val="both"/>
        <w:rPr>
          <w:sz w:val="24"/>
          <w:szCs w:val="24"/>
        </w:rPr>
      </w:pPr>
      <w:r w:rsidRPr="003E076D">
        <w:rPr>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78B96B14" w14:textId="77777777" w:rsidR="00C23434" w:rsidRPr="003E076D" w:rsidRDefault="00C23434" w:rsidP="00C23434">
      <w:pPr>
        <w:jc w:val="both"/>
        <w:rPr>
          <w:b/>
          <w:bCs/>
          <w:sz w:val="32"/>
          <w:szCs w:val="32"/>
        </w:rPr>
      </w:pPr>
      <w:r w:rsidRPr="003E076D">
        <w:rPr>
          <w:b/>
          <w:bCs/>
          <w:sz w:val="32"/>
          <w:szCs w:val="32"/>
        </w:rPr>
        <w:t>System Design</w:t>
      </w:r>
    </w:p>
    <w:p w14:paraId="7C4DE49C" w14:textId="77777777" w:rsidR="00C23434" w:rsidRPr="003E076D" w:rsidRDefault="00C23434" w:rsidP="00C23434">
      <w:pPr>
        <w:jc w:val="both"/>
        <w:rPr>
          <w:sz w:val="24"/>
          <w:szCs w:val="24"/>
        </w:rPr>
      </w:pPr>
      <w:r w:rsidRPr="003E076D">
        <w:rPr>
          <w:sz w:val="24"/>
          <w:szCs w:val="24"/>
        </w:rPr>
        <w:t xml:space="preserve">System design, also known as architectural design, is the process of defining the architecture, </w:t>
      </w:r>
      <w:r w:rsidRPr="003E076D">
        <w:rPr>
          <w:sz w:val="24"/>
          <w:szCs w:val="24"/>
        </w:rPr>
        <w:lastRenderedPageBreak/>
        <w:t>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534828BC" w14:textId="77777777" w:rsidR="00C23434" w:rsidRPr="003E076D" w:rsidRDefault="00C23434" w:rsidP="00C23434">
      <w:pPr>
        <w:pStyle w:val="ListParagraph"/>
        <w:widowControl/>
        <w:numPr>
          <w:ilvl w:val="0"/>
          <w:numId w:val="8"/>
        </w:numPr>
        <w:autoSpaceDE/>
        <w:autoSpaceDN/>
        <w:spacing w:after="160" w:line="259" w:lineRule="auto"/>
        <w:jc w:val="both"/>
        <w:rPr>
          <w:sz w:val="24"/>
          <w:szCs w:val="24"/>
        </w:rPr>
      </w:pPr>
      <w:r w:rsidRPr="003E076D">
        <w:rPr>
          <w:sz w:val="24"/>
          <w:szCs w:val="24"/>
        </w:rPr>
        <w:t>Architect the system using the Model-View-Controller (MVC) pattern to separate concerns and improve maintainability.</w:t>
      </w:r>
    </w:p>
    <w:p w14:paraId="124F9C13" w14:textId="77777777" w:rsidR="00C23434" w:rsidRPr="003E076D" w:rsidRDefault="00C23434" w:rsidP="00C23434">
      <w:pPr>
        <w:pStyle w:val="ListParagraph"/>
        <w:widowControl/>
        <w:numPr>
          <w:ilvl w:val="0"/>
          <w:numId w:val="8"/>
        </w:numPr>
        <w:autoSpaceDE/>
        <w:autoSpaceDN/>
        <w:spacing w:after="160" w:line="259" w:lineRule="auto"/>
        <w:jc w:val="both"/>
        <w:rPr>
          <w:sz w:val="24"/>
          <w:szCs w:val="24"/>
        </w:rPr>
      </w:pPr>
      <w:r w:rsidRPr="003E076D">
        <w:rPr>
          <w:sz w:val="24"/>
          <w:szCs w:val="24"/>
        </w:rPr>
        <w:t>Create a high-level architecture diagram illustrating the components and their interactions.</w:t>
      </w:r>
    </w:p>
    <w:p w14:paraId="13234E56" w14:textId="77777777" w:rsidR="00C23434" w:rsidRPr="003E076D" w:rsidRDefault="00C23434" w:rsidP="00C23434">
      <w:pPr>
        <w:pStyle w:val="ListParagraph"/>
        <w:widowControl/>
        <w:numPr>
          <w:ilvl w:val="0"/>
          <w:numId w:val="8"/>
        </w:numPr>
        <w:autoSpaceDE/>
        <w:autoSpaceDN/>
        <w:spacing w:after="160" w:line="259" w:lineRule="auto"/>
        <w:jc w:val="both"/>
        <w:rPr>
          <w:sz w:val="24"/>
          <w:szCs w:val="24"/>
        </w:rPr>
      </w:pPr>
      <w:r w:rsidRPr="003E076D">
        <w:rPr>
          <w:sz w:val="24"/>
          <w:szCs w:val="24"/>
        </w:rPr>
        <w:t>Develop detailed component diagrams or class diagrams to specify the structure and behavior of each component.</w:t>
      </w:r>
    </w:p>
    <w:p w14:paraId="4C80ED04" w14:textId="77777777" w:rsidR="00C23434" w:rsidRPr="003E076D" w:rsidRDefault="00C23434" w:rsidP="00C23434">
      <w:pPr>
        <w:pStyle w:val="ListParagraph"/>
        <w:widowControl/>
        <w:numPr>
          <w:ilvl w:val="0"/>
          <w:numId w:val="8"/>
        </w:numPr>
        <w:autoSpaceDE/>
        <w:autoSpaceDN/>
        <w:spacing w:after="160" w:line="259" w:lineRule="auto"/>
        <w:jc w:val="both"/>
        <w:rPr>
          <w:sz w:val="24"/>
          <w:szCs w:val="24"/>
        </w:rPr>
      </w:pPr>
      <w:r w:rsidRPr="003E076D">
        <w:rPr>
          <w:sz w:val="24"/>
          <w:szCs w:val="24"/>
        </w:rPr>
        <w:t>Define the data flow between components using Data Flow Diagrams (DFDs) or sequence diagrams.</w:t>
      </w:r>
    </w:p>
    <w:p w14:paraId="0911A001" w14:textId="77777777" w:rsidR="00C23434" w:rsidRPr="003E076D" w:rsidRDefault="00C23434" w:rsidP="00C23434">
      <w:pPr>
        <w:pStyle w:val="ListParagraph"/>
        <w:widowControl/>
        <w:numPr>
          <w:ilvl w:val="0"/>
          <w:numId w:val="8"/>
        </w:numPr>
        <w:autoSpaceDE/>
        <w:autoSpaceDN/>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0433E8E9" w14:textId="77777777" w:rsidR="00C23434" w:rsidRPr="003E076D" w:rsidRDefault="00C23434" w:rsidP="00C23434">
      <w:pPr>
        <w:jc w:val="both"/>
        <w:rPr>
          <w:b/>
          <w:bCs/>
          <w:sz w:val="24"/>
          <w:szCs w:val="24"/>
        </w:rPr>
      </w:pPr>
      <w:r w:rsidRPr="003E076D">
        <w:rPr>
          <w:b/>
          <w:bCs/>
          <w:sz w:val="24"/>
          <w:szCs w:val="24"/>
        </w:rPr>
        <w:t>Understand Requirements:</w:t>
      </w:r>
    </w:p>
    <w:p w14:paraId="567ADC01" w14:textId="77777777" w:rsidR="00C23434" w:rsidRPr="003E076D" w:rsidRDefault="00C23434" w:rsidP="00C23434">
      <w:pPr>
        <w:pStyle w:val="ListParagraph"/>
        <w:widowControl/>
        <w:numPr>
          <w:ilvl w:val="0"/>
          <w:numId w:val="15"/>
        </w:numPr>
        <w:autoSpaceDE/>
        <w:autoSpaceDN/>
        <w:spacing w:after="160" w:line="259" w:lineRule="auto"/>
        <w:jc w:val="both"/>
        <w:rPr>
          <w:sz w:val="24"/>
          <w:szCs w:val="24"/>
        </w:rPr>
      </w:pPr>
      <w:r w:rsidRPr="003E076D">
        <w:rPr>
          <w:sz w:val="24"/>
          <w:szCs w:val="24"/>
        </w:rPr>
        <w:t>Begin by thoroughly understanding the functional and non-functional requirements of the system.</w:t>
      </w:r>
    </w:p>
    <w:p w14:paraId="4256F665" w14:textId="77777777" w:rsidR="00C23434" w:rsidRPr="003E076D" w:rsidRDefault="00C23434" w:rsidP="00C23434">
      <w:pPr>
        <w:pStyle w:val="ListParagraph"/>
        <w:widowControl/>
        <w:numPr>
          <w:ilvl w:val="0"/>
          <w:numId w:val="15"/>
        </w:numPr>
        <w:autoSpaceDE/>
        <w:autoSpaceDN/>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1D3746FA" w14:textId="77777777" w:rsidR="00C23434" w:rsidRPr="003E076D" w:rsidRDefault="00C23434" w:rsidP="00C23434">
      <w:pPr>
        <w:pStyle w:val="ListParagraph"/>
        <w:widowControl/>
        <w:numPr>
          <w:ilvl w:val="0"/>
          <w:numId w:val="15"/>
        </w:numPr>
        <w:autoSpaceDE/>
        <w:autoSpaceDN/>
        <w:spacing w:after="160" w:line="259" w:lineRule="auto"/>
        <w:jc w:val="both"/>
        <w:rPr>
          <w:sz w:val="24"/>
          <w:szCs w:val="24"/>
        </w:rPr>
      </w:pPr>
      <w:r w:rsidRPr="003E076D">
        <w:rPr>
          <w:sz w:val="24"/>
          <w:szCs w:val="24"/>
        </w:rPr>
        <w:t>Clarify any ambiguities and resolve conflicting requirements through discussions with stakeholders.</w:t>
      </w:r>
    </w:p>
    <w:p w14:paraId="6CAAA6D4" w14:textId="77777777" w:rsidR="00C23434" w:rsidRPr="003E076D" w:rsidRDefault="00C23434" w:rsidP="00C23434">
      <w:pPr>
        <w:jc w:val="both"/>
        <w:rPr>
          <w:b/>
          <w:bCs/>
          <w:sz w:val="24"/>
          <w:szCs w:val="24"/>
        </w:rPr>
      </w:pPr>
      <w:r w:rsidRPr="003E076D">
        <w:rPr>
          <w:b/>
          <w:bCs/>
          <w:sz w:val="24"/>
          <w:szCs w:val="24"/>
        </w:rPr>
        <w:t>Define System Architecture:</w:t>
      </w:r>
    </w:p>
    <w:p w14:paraId="69CF1431" w14:textId="77777777" w:rsidR="00C23434" w:rsidRPr="003E076D" w:rsidRDefault="00C23434" w:rsidP="00C23434">
      <w:pPr>
        <w:pStyle w:val="ListParagraph"/>
        <w:widowControl/>
        <w:numPr>
          <w:ilvl w:val="0"/>
          <w:numId w:val="16"/>
        </w:numPr>
        <w:autoSpaceDE/>
        <w:autoSpaceDN/>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48467B56" w14:textId="77777777" w:rsidR="00C23434" w:rsidRPr="003E076D" w:rsidRDefault="00C23434" w:rsidP="00C23434">
      <w:pPr>
        <w:pStyle w:val="ListParagraph"/>
        <w:widowControl/>
        <w:numPr>
          <w:ilvl w:val="0"/>
          <w:numId w:val="16"/>
        </w:numPr>
        <w:autoSpaceDE/>
        <w:autoSpaceDN/>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52F65C6C" w14:textId="77777777" w:rsidR="00C23434" w:rsidRPr="003E076D" w:rsidRDefault="00C23434" w:rsidP="00C23434">
      <w:pPr>
        <w:pStyle w:val="ListParagraph"/>
        <w:widowControl/>
        <w:numPr>
          <w:ilvl w:val="0"/>
          <w:numId w:val="16"/>
        </w:numPr>
        <w:autoSpaceDE/>
        <w:autoSpaceDN/>
        <w:spacing w:after="160" w:line="259" w:lineRule="auto"/>
        <w:jc w:val="both"/>
        <w:rPr>
          <w:sz w:val="24"/>
          <w:szCs w:val="24"/>
        </w:rPr>
      </w:pPr>
      <w:r w:rsidRPr="003E076D">
        <w:rPr>
          <w:sz w:val="24"/>
          <w:szCs w:val="24"/>
        </w:rPr>
        <w:t>Determine how components will communicate with each other, including protocols, data formats, and APIs.</w:t>
      </w:r>
    </w:p>
    <w:p w14:paraId="50446E54" w14:textId="77777777" w:rsidR="00C23434" w:rsidRPr="003E076D" w:rsidRDefault="00C23434" w:rsidP="00C23434">
      <w:pPr>
        <w:jc w:val="both"/>
        <w:rPr>
          <w:b/>
          <w:bCs/>
          <w:sz w:val="24"/>
          <w:szCs w:val="24"/>
        </w:rPr>
      </w:pPr>
      <w:r w:rsidRPr="003E076D">
        <w:rPr>
          <w:b/>
          <w:bCs/>
          <w:sz w:val="24"/>
          <w:szCs w:val="24"/>
        </w:rPr>
        <w:t>Design Data Model:</w:t>
      </w:r>
    </w:p>
    <w:p w14:paraId="6C497736" w14:textId="77777777" w:rsidR="00C23434" w:rsidRPr="003E076D" w:rsidRDefault="00C23434" w:rsidP="00C23434">
      <w:pPr>
        <w:pStyle w:val="ListParagraph"/>
        <w:widowControl/>
        <w:numPr>
          <w:ilvl w:val="0"/>
          <w:numId w:val="17"/>
        </w:numPr>
        <w:autoSpaceDE/>
        <w:autoSpaceDN/>
        <w:spacing w:after="160" w:line="259" w:lineRule="auto"/>
        <w:jc w:val="both"/>
        <w:rPr>
          <w:sz w:val="24"/>
          <w:szCs w:val="24"/>
        </w:rPr>
      </w:pPr>
      <w:r w:rsidRPr="003E076D">
        <w:rPr>
          <w:sz w:val="24"/>
          <w:szCs w:val="24"/>
        </w:rPr>
        <w:t>Design the data model based on the requirements gathered during the analysis phase.</w:t>
      </w:r>
    </w:p>
    <w:p w14:paraId="596F45A2" w14:textId="77777777" w:rsidR="00C23434" w:rsidRPr="003E076D" w:rsidRDefault="00C23434" w:rsidP="00C23434">
      <w:pPr>
        <w:pStyle w:val="ListParagraph"/>
        <w:widowControl/>
        <w:numPr>
          <w:ilvl w:val="0"/>
          <w:numId w:val="17"/>
        </w:numPr>
        <w:autoSpaceDE/>
        <w:autoSpaceDN/>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1CCF2ACD" w14:textId="77777777" w:rsidR="00C23434" w:rsidRPr="003E076D" w:rsidRDefault="00C23434" w:rsidP="00C23434">
      <w:pPr>
        <w:pStyle w:val="ListParagraph"/>
        <w:widowControl/>
        <w:numPr>
          <w:ilvl w:val="0"/>
          <w:numId w:val="17"/>
        </w:numPr>
        <w:autoSpaceDE/>
        <w:autoSpaceDN/>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52A9B0DF" w14:textId="77777777" w:rsidR="00C23434" w:rsidRPr="003E076D" w:rsidRDefault="00C23434" w:rsidP="00C23434">
      <w:pPr>
        <w:jc w:val="both"/>
        <w:rPr>
          <w:b/>
          <w:bCs/>
          <w:sz w:val="24"/>
          <w:szCs w:val="24"/>
        </w:rPr>
      </w:pPr>
      <w:r w:rsidRPr="003E076D">
        <w:rPr>
          <w:b/>
          <w:bCs/>
          <w:sz w:val="24"/>
          <w:szCs w:val="24"/>
        </w:rPr>
        <w:t>Define Component Interfaces:</w:t>
      </w:r>
    </w:p>
    <w:p w14:paraId="52F32FE8" w14:textId="77777777" w:rsidR="00C23434" w:rsidRPr="003E076D" w:rsidRDefault="00C23434" w:rsidP="00C23434">
      <w:pPr>
        <w:pStyle w:val="ListParagraph"/>
        <w:widowControl/>
        <w:numPr>
          <w:ilvl w:val="0"/>
          <w:numId w:val="18"/>
        </w:numPr>
        <w:autoSpaceDE/>
        <w:autoSpaceDN/>
        <w:spacing w:after="160" w:line="259" w:lineRule="auto"/>
        <w:jc w:val="both"/>
        <w:rPr>
          <w:sz w:val="24"/>
          <w:szCs w:val="24"/>
        </w:rPr>
      </w:pPr>
      <w:r w:rsidRPr="003E076D">
        <w:rPr>
          <w:sz w:val="24"/>
          <w:szCs w:val="24"/>
        </w:rPr>
        <w:t>Specify the interfaces between different components, modules, or subsystems of the system.</w:t>
      </w:r>
    </w:p>
    <w:p w14:paraId="5681A967" w14:textId="77777777" w:rsidR="00C23434" w:rsidRPr="003E076D" w:rsidRDefault="00C23434" w:rsidP="00C23434">
      <w:pPr>
        <w:pStyle w:val="ListParagraph"/>
        <w:widowControl/>
        <w:numPr>
          <w:ilvl w:val="0"/>
          <w:numId w:val="18"/>
        </w:numPr>
        <w:autoSpaceDE/>
        <w:autoSpaceDN/>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474CB141" w14:textId="77777777" w:rsidR="00C23434" w:rsidRPr="003E076D" w:rsidRDefault="00C23434" w:rsidP="00C23434">
      <w:pPr>
        <w:pStyle w:val="ListParagraph"/>
        <w:widowControl/>
        <w:numPr>
          <w:ilvl w:val="0"/>
          <w:numId w:val="18"/>
        </w:numPr>
        <w:autoSpaceDE/>
        <w:autoSpaceDN/>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6438E679" w14:textId="77777777" w:rsidR="00C23434" w:rsidRPr="003E076D" w:rsidRDefault="00C23434" w:rsidP="00C23434">
      <w:pPr>
        <w:jc w:val="both"/>
        <w:rPr>
          <w:b/>
          <w:bCs/>
          <w:sz w:val="24"/>
          <w:szCs w:val="24"/>
        </w:rPr>
      </w:pPr>
      <w:r w:rsidRPr="003E076D">
        <w:rPr>
          <w:b/>
          <w:bCs/>
          <w:sz w:val="24"/>
          <w:szCs w:val="24"/>
        </w:rPr>
        <w:t>Design Module Structure:</w:t>
      </w:r>
    </w:p>
    <w:p w14:paraId="75EEA451" w14:textId="77777777" w:rsidR="00C23434" w:rsidRPr="003E076D" w:rsidRDefault="00C23434" w:rsidP="00C23434">
      <w:pPr>
        <w:pStyle w:val="ListParagraph"/>
        <w:widowControl/>
        <w:numPr>
          <w:ilvl w:val="0"/>
          <w:numId w:val="19"/>
        </w:numPr>
        <w:autoSpaceDE/>
        <w:autoSpaceDN/>
        <w:spacing w:after="160" w:line="259" w:lineRule="auto"/>
        <w:jc w:val="both"/>
        <w:rPr>
          <w:sz w:val="24"/>
          <w:szCs w:val="24"/>
        </w:rPr>
      </w:pPr>
      <w:r w:rsidRPr="003E076D">
        <w:rPr>
          <w:sz w:val="24"/>
          <w:szCs w:val="24"/>
        </w:rPr>
        <w:lastRenderedPageBreak/>
        <w:t>Decompose the system into smaller modules or units of functionality based on the system architecture and requirements.</w:t>
      </w:r>
    </w:p>
    <w:p w14:paraId="5F22BB00" w14:textId="77777777" w:rsidR="00C23434" w:rsidRPr="003E076D" w:rsidRDefault="00C23434" w:rsidP="00C23434">
      <w:pPr>
        <w:pStyle w:val="ListParagraph"/>
        <w:widowControl/>
        <w:numPr>
          <w:ilvl w:val="0"/>
          <w:numId w:val="19"/>
        </w:numPr>
        <w:autoSpaceDE/>
        <w:autoSpaceDN/>
        <w:spacing w:after="160" w:line="259" w:lineRule="auto"/>
        <w:jc w:val="both"/>
        <w:rPr>
          <w:sz w:val="24"/>
          <w:szCs w:val="24"/>
        </w:rPr>
      </w:pPr>
      <w:r w:rsidRPr="003E076D">
        <w:rPr>
          <w:sz w:val="24"/>
          <w:szCs w:val="24"/>
        </w:rPr>
        <w:t>Identify cohesive and loosely coupled modules that encapsulate related functionality and minimize dependencies between modules.</w:t>
      </w:r>
    </w:p>
    <w:p w14:paraId="526CC757" w14:textId="77777777" w:rsidR="00C23434" w:rsidRPr="003E076D" w:rsidRDefault="00C23434" w:rsidP="00C23434">
      <w:pPr>
        <w:pStyle w:val="ListParagraph"/>
        <w:widowControl/>
        <w:numPr>
          <w:ilvl w:val="0"/>
          <w:numId w:val="19"/>
        </w:numPr>
        <w:autoSpaceDE/>
        <w:autoSpaceDN/>
        <w:spacing w:after="160" w:line="259" w:lineRule="auto"/>
        <w:jc w:val="both"/>
        <w:rPr>
          <w:sz w:val="24"/>
          <w:szCs w:val="24"/>
        </w:rPr>
      </w:pPr>
      <w:r w:rsidRPr="003E076D">
        <w:rPr>
          <w:sz w:val="24"/>
          <w:szCs w:val="24"/>
        </w:rPr>
        <w:t>Define the responsibilities and interfaces of each module, specifying how they interact with other modules and the external environment.</w:t>
      </w:r>
    </w:p>
    <w:p w14:paraId="3228345D" w14:textId="77777777" w:rsidR="00C23434" w:rsidRPr="003E076D" w:rsidRDefault="00C23434" w:rsidP="00C23434">
      <w:pPr>
        <w:jc w:val="both"/>
        <w:rPr>
          <w:b/>
          <w:bCs/>
          <w:sz w:val="24"/>
          <w:szCs w:val="24"/>
        </w:rPr>
      </w:pPr>
      <w:r w:rsidRPr="003E076D">
        <w:rPr>
          <w:b/>
          <w:bCs/>
          <w:sz w:val="24"/>
          <w:szCs w:val="24"/>
        </w:rPr>
        <w:t>Specify System Behavior:</w:t>
      </w:r>
    </w:p>
    <w:p w14:paraId="4B6DB2DE" w14:textId="77777777" w:rsidR="00C23434" w:rsidRPr="003E076D" w:rsidRDefault="00C23434" w:rsidP="00C23434">
      <w:pPr>
        <w:pStyle w:val="ListParagraph"/>
        <w:widowControl/>
        <w:numPr>
          <w:ilvl w:val="0"/>
          <w:numId w:val="20"/>
        </w:numPr>
        <w:autoSpaceDE/>
        <w:autoSpaceDN/>
        <w:spacing w:after="160" w:line="259" w:lineRule="auto"/>
        <w:jc w:val="both"/>
        <w:rPr>
          <w:sz w:val="24"/>
          <w:szCs w:val="24"/>
        </w:rPr>
      </w:pPr>
      <w:r w:rsidRPr="003E076D">
        <w:rPr>
          <w:sz w:val="24"/>
          <w:szCs w:val="24"/>
        </w:rPr>
        <w:t>Define the behavior of the system in response to different inputs, events, and scenarios.</w:t>
      </w:r>
    </w:p>
    <w:p w14:paraId="4A73DBBE" w14:textId="77777777" w:rsidR="00C23434" w:rsidRPr="003E076D" w:rsidRDefault="00C23434" w:rsidP="00C23434">
      <w:pPr>
        <w:pStyle w:val="ListParagraph"/>
        <w:widowControl/>
        <w:numPr>
          <w:ilvl w:val="0"/>
          <w:numId w:val="20"/>
        </w:numPr>
        <w:autoSpaceDE/>
        <w:autoSpaceDN/>
        <w:spacing w:after="160" w:line="259" w:lineRule="auto"/>
        <w:jc w:val="both"/>
        <w:rPr>
          <w:sz w:val="24"/>
          <w:szCs w:val="24"/>
        </w:rPr>
      </w:pPr>
      <w:r w:rsidRPr="003E076D">
        <w:rPr>
          <w:sz w:val="24"/>
          <w:szCs w:val="24"/>
        </w:rPr>
        <w:t>Specify the business logic, algorithms, workflows, state transitions, and error handling mechanisms of the system.</w:t>
      </w:r>
    </w:p>
    <w:p w14:paraId="59C1F3D8" w14:textId="77777777" w:rsidR="00C23434" w:rsidRPr="003E076D" w:rsidRDefault="00C23434" w:rsidP="00C23434">
      <w:pPr>
        <w:pStyle w:val="ListParagraph"/>
        <w:widowControl/>
        <w:numPr>
          <w:ilvl w:val="0"/>
          <w:numId w:val="20"/>
        </w:numPr>
        <w:autoSpaceDE/>
        <w:autoSpaceDN/>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00B48DEC" w14:textId="77777777" w:rsidR="00C23434" w:rsidRPr="003E076D" w:rsidRDefault="00C23434" w:rsidP="00C23434">
      <w:pPr>
        <w:jc w:val="both"/>
        <w:rPr>
          <w:b/>
          <w:bCs/>
          <w:sz w:val="24"/>
          <w:szCs w:val="24"/>
        </w:rPr>
      </w:pPr>
      <w:r w:rsidRPr="003E076D">
        <w:rPr>
          <w:b/>
          <w:bCs/>
          <w:sz w:val="24"/>
          <w:szCs w:val="24"/>
        </w:rPr>
        <w:t>Consider Non-Functional Requirements:</w:t>
      </w:r>
    </w:p>
    <w:p w14:paraId="29B55227" w14:textId="77777777" w:rsidR="00C23434" w:rsidRPr="003E076D" w:rsidRDefault="00C23434" w:rsidP="00C23434">
      <w:pPr>
        <w:pStyle w:val="ListParagraph"/>
        <w:widowControl/>
        <w:numPr>
          <w:ilvl w:val="0"/>
          <w:numId w:val="21"/>
        </w:numPr>
        <w:autoSpaceDE/>
        <w:autoSpaceDN/>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2C1D7D95" w14:textId="77777777" w:rsidR="00C23434" w:rsidRPr="003E076D" w:rsidRDefault="00C23434" w:rsidP="00C23434">
      <w:pPr>
        <w:pStyle w:val="ListParagraph"/>
        <w:widowControl/>
        <w:numPr>
          <w:ilvl w:val="0"/>
          <w:numId w:val="21"/>
        </w:numPr>
        <w:autoSpaceDE/>
        <w:autoSpaceDN/>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02679330" w14:textId="77777777" w:rsidR="00C23434" w:rsidRPr="003E076D" w:rsidRDefault="00C23434" w:rsidP="00C23434">
      <w:pPr>
        <w:jc w:val="both"/>
        <w:rPr>
          <w:b/>
          <w:bCs/>
          <w:sz w:val="24"/>
          <w:szCs w:val="24"/>
        </w:rPr>
      </w:pPr>
      <w:r w:rsidRPr="003E076D">
        <w:rPr>
          <w:b/>
          <w:bCs/>
          <w:sz w:val="24"/>
          <w:szCs w:val="24"/>
        </w:rPr>
        <w:t>Evaluate Design Decisions:</w:t>
      </w:r>
    </w:p>
    <w:p w14:paraId="5A86504C" w14:textId="77777777" w:rsidR="00C23434" w:rsidRPr="003E076D" w:rsidRDefault="00C23434" w:rsidP="00C23434">
      <w:pPr>
        <w:pStyle w:val="ListParagraph"/>
        <w:widowControl/>
        <w:numPr>
          <w:ilvl w:val="0"/>
          <w:numId w:val="22"/>
        </w:numPr>
        <w:autoSpaceDE/>
        <w:autoSpaceDN/>
        <w:spacing w:after="160" w:line="259" w:lineRule="auto"/>
        <w:jc w:val="both"/>
        <w:rPr>
          <w:sz w:val="24"/>
          <w:szCs w:val="24"/>
        </w:rPr>
      </w:pPr>
      <w:r w:rsidRPr="003E076D">
        <w:rPr>
          <w:sz w:val="24"/>
          <w:szCs w:val="24"/>
        </w:rPr>
        <w:t>Review and validate the system design against the requirements, constraints, and quality attributes.</w:t>
      </w:r>
    </w:p>
    <w:p w14:paraId="6DC34A1D" w14:textId="77777777" w:rsidR="00C23434" w:rsidRPr="003E076D" w:rsidRDefault="00C23434" w:rsidP="00C23434">
      <w:pPr>
        <w:pStyle w:val="ListParagraph"/>
        <w:widowControl/>
        <w:numPr>
          <w:ilvl w:val="0"/>
          <w:numId w:val="22"/>
        </w:numPr>
        <w:autoSpaceDE/>
        <w:autoSpaceDN/>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77FF332B" w14:textId="77777777" w:rsidR="00C23434" w:rsidRPr="003E076D" w:rsidRDefault="00C23434" w:rsidP="00C23434">
      <w:pPr>
        <w:pStyle w:val="ListParagraph"/>
        <w:widowControl/>
        <w:numPr>
          <w:ilvl w:val="0"/>
          <w:numId w:val="22"/>
        </w:numPr>
        <w:autoSpaceDE/>
        <w:autoSpaceDN/>
        <w:spacing w:after="160" w:line="259" w:lineRule="auto"/>
        <w:jc w:val="both"/>
        <w:rPr>
          <w:sz w:val="24"/>
          <w:szCs w:val="24"/>
        </w:rPr>
      </w:pPr>
      <w:r w:rsidRPr="003E076D">
        <w:rPr>
          <w:sz w:val="24"/>
          <w:szCs w:val="24"/>
        </w:rPr>
        <w:t>Refine and iterate on the design based on feedback and lessons learned from the evaluation process.</w:t>
      </w:r>
    </w:p>
    <w:p w14:paraId="145AE38C" w14:textId="77777777" w:rsidR="00C23434" w:rsidRPr="003E076D" w:rsidRDefault="00C23434" w:rsidP="00C23434">
      <w:pPr>
        <w:jc w:val="both"/>
        <w:rPr>
          <w:b/>
          <w:bCs/>
          <w:sz w:val="24"/>
          <w:szCs w:val="24"/>
        </w:rPr>
      </w:pPr>
      <w:r w:rsidRPr="003E076D">
        <w:rPr>
          <w:b/>
          <w:bCs/>
          <w:sz w:val="24"/>
          <w:szCs w:val="24"/>
        </w:rPr>
        <w:t>Document Design Artifacts:</w:t>
      </w:r>
    </w:p>
    <w:p w14:paraId="7DD82D20" w14:textId="77777777" w:rsidR="00C23434" w:rsidRPr="003E076D" w:rsidRDefault="00C23434" w:rsidP="00C23434">
      <w:pPr>
        <w:pStyle w:val="ListParagraph"/>
        <w:widowControl/>
        <w:numPr>
          <w:ilvl w:val="0"/>
          <w:numId w:val="23"/>
        </w:numPr>
        <w:autoSpaceDE/>
        <w:autoSpaceDN/>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69481876" w14:textId="77777777" w:rsidR="00C23434" w:rsidRPr="003E076D" w:rsidRDefault="00C23434" w:rsidP="00C23434">
      <w:pPr>
        <w:pStyle w:val="ListParagraph"/>
        <w:widowControl/>
        <w:numPr>
          <w:ilvl w:val="0"/>
          <w:numId w:val="23"/>
        </w:numPr>
        <w:autoSpaceDE/>
        <w:autoSpaceDN/>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0DDF602E" w14:textId="77777777" w:rsidR="00C23434" w:rsidRPr="003E076D" w:rsidRDefault="00C23434" w:rsidP="00C23434">
      <w:pPr>
        <w:pStyle w:val="ListParagraph"/>
        <w:widowControl/>
        <w:numPr>
          <w:ilvl w:val="0"/>
          <w:numId w:val="23"/>
        </w:numPr>
        <w:autoSpaceDE/>
        <w:autoSpaceDN/>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4D797B1C" w14:textId="77777777" w:rsidR="00C23434" w:rsidRPr="003E076D" w:rsidRDefault="00C23434" w:rsidP="00C23434">
      <w:pPr>
        <w:jc w:val="both"/>
        <w:rPr>
          <w:b/>
          <w:bCs/>
          <w:sz w:val="24"/>
          <w:szCs w:val="24"/>
        </w:rPr>
      </w:pPr>
      <w:r w:rsidRPr="003E076D">
        <w:rPr>
          <w:b/>
          <w:bCs/>
          <w:sz w:val="24"/>
          <w:szCs w:val="24"/>
        </w:rPr>
        <w:t>Iterate and Refine:</w:t>
      </w:r>
    </w:p>
    <w:p w14:paraId="4874B611" w14:textId="77777777" w:rsidR="00C23434" w:rsidRPr="003E076D" w:rsidRDefault="00C23434" w:rsidP="00C23434">
      <w:pPr>
        <w:pStyle w:val="ListParagraph"/>
        <w:widowControl/>
        <w:numPr>
          <w:ilvl w:val="0"/>
          <w:numId w:val="24"/>
        </w:numPr>
        <w:autoSpaceDE/>
        <w:autoSpaceDN/>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40797C4C" w14:textId="77777777" w:rsidR="00C23434" w:rsidRPr="003E076D" w:rsidRDefault="00C23434" w:rsidP="00C23434">
      <w:pPr>
        <w:pStyle w:val="ListParagraph"/>
        <w:widowControl/>
        <w:numPr>
          <w:ilvl w:val="0"/>
          <w:numId w:val="24"/>
        </w:numPr>
        <w:autoSpaceDE/>
        <w:autoSpaceDN/>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0FA24C73" w14:textId="77777777" w:rsidR="00C23434" w:rsidRDefault="00C23434" w:rsidP="00C23434">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605B8D46" w14:textId="77777777" w:rsidR="00C23434" w:rsidRPr="003E076D" w:rsidRDefault="00C23434" w:rsidP="00C23434">
      <w:pPr>
        <w:jc w:val="both"/>
        <w:rPr>
          <w:sz w:val="24"/>
          <w:szCs w:val="24"/>
        </w:rPr>
      </w:pPr>
    </w:p>
    <w:p w14:paraId="3347AACB" w14:textId="77777777" w:rsidR="00C23434" w:rsidRDefault="00C23434" w:rsidP="00C23434">
      <w:pPr>
        <w:jc w:val="both"/>
        <w:rPr>
          <w:b/>
          <w:bCs/>
          <w:sz w:val="28"/>
        </w:rPr>
      </w:pPr>
      <w:r w:rsidRPr="003E076D">
        <w:rPr>
          <w:b/>
          <w:bCs/>
          <w:sz w:val="28"/>
        </w:rPr>
        <w:t>Data Flow</w:t>
      </w:r>
      <w:r>
        <w:rPr>
          <w:b/>
          <w:bCs/>
          <w:sz w:val="28"/>
        </w:rPr>
        <w:t xml:space="preserve"> </w:t>
      </w:r>
      <w:r w:rsidRPr="003E076D">
        <w:rPr>
          <w:b/>
          <w:bCs/>
          <w:sz w:val="28"/>
        </w:rPr>
        <w:t>Diagram</w:t>
      </w:r>
    </w:p>
    <w:p w14:paraId="5F700AF5" w14:textId="77777777" w:rsidR="00C23434" w:rsidRPr="003E076D" w:rsidRDefault="00C23434" w:rsidP="00C23434">
      <w:pPr>
        <w:jc w:val="both"/>
        <w:rPr>
          <w:b/>
          <w:bCs/>
          <w:sz w:val="28"/>
        </w:rPr>
      </w:pPr>
    </w:p>
    <w:p w14:paraId="68613158" w14:textId="77777777" w:rsidR="00C23434" w:rsidRPr="003E076D" w:rsidRDefault="00C23434" w:rsidP="00C23434">
      <w:pPr>
        <w:jc w:val="both"/>
        <w:rPr>
          <w:sz w:val="24"/>
          <w:szCs w:val="24"/>
        </w:rPr>
      </w:pPr>
      <w:r w:rsidRPr="003E076D">
        <w:rPr>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73AEDCB9" w14:textId="77777777" w:rsidR="00C23434" w:rsidRPr="003E076D" w:rsidRDefault="00C23434" w:rsidP="00C23434">
      <w:pPr>
        <w:jc w:val="both"/>
        <w:rPr>
          <w:b/>
          <w:bCs/>
          <w:sz w:val="24"/>
          <w:szCs w:val="24"/>
        </w:rPr>
      </w:pPr>
      <w:r w:rsidRPr="003E076D">
        <w:rPr>
          <w:b/>
          <w:bCs/>
          <w:sz w:val="24"/>
          <w:szCs w:val="24"/>
        </w:rPr>
        <w:t>Processes:</w:t>
      </w:r>
    </w:p>
    <w:p w14:paraId="1656AAA8" w14:textId="77777777" w:rsidR="00C23434" w:rsidRPr="003E076D" w:rsidRDefault="00C23434" w:rsidP="00C23434">
      <w:pPr>
        <w:pStyle w:val="ListParagraph"/>
        <w:widowControl/>
        <w:numPr>
          <w:ilvl w:val="0"/>
          <w:numId w:val="25"/>
        </w:numPr>
        <w:autoSpaceDE/>
        <w:autoSpaceDN/>
        <w:spacing w:after="160" w:line="259" w:lineRule="auto"/>
        <w:jc w:val="both"/>
        <w:rPr>
          <w:sz w:val="24"/>
          <w:szCs w:val="24"/>
        </w:rPr>
      </w:pPr>
      <w:r w:rsidRPr="003E076D">
        <w:rPr>
          <w:sz w:val="24"/>
          <w:szCs w:val="24"/>
        </w:rPr>
        <w:t>Processes represent activities or functions that manipulate data within the system.</w:t>
      </w:r>
    </w:p>
    <w:p w14:paraId="15DDB5D7" w14:textId="77777777" w:rsidR="00C23434" w:rsidRPr="003E076D" w:rsidRDefault="00C23434" w:rsidP="00C23434">
      <w:pPr>
        <w:pStyle w:val="ListParagraph"/>
        <w:widowControl/>
        <w:numPr>
          <w:ilvl w:val="0"/>
          <w:numId w:val="25"/>
        </w:numPr>
        <w:autoSpaceDE/>
        <w:autoSpaceDN/>
        <w:spacing w:after="160" w:line="259" w:lineRule="auto"/>
        <w:jc w:val="both"/>
        <w:rPr>
          <w:sz w:val="24"/>
          <w:szCs w:val="24"/>
        </w:rPr>
      </w:pPr>
      <w:r w:rsidRPr="003E076D">
        <w:rPr>
          <w:sz w:val="24"/>
          <w:szCs w:val="24"/>
        </w:rPr>
        <w:t>Each process performs a specific task or operation on the input data to produce output data.</w:t>
      </w:r>
    </w:p>
    <w:p w14:paraId="7595C588" w14:textId="77777777" w:rsidR="00C23434" w:rsidRPr="003E076D" w:rsidRDefault="00C23434" w:rsidP="00C23434">
      <w:pPr>
        <w:pStyle w:val="ListParagraph"/>
        <w:widowControl/>
        <w:numPr>
          <w:ilvl w:val="0"/>
          <w:numId w:val="25"/>
        </w:numPr>
        <w:autoSpaceDE/>
        <w:autoSpaceDN/>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0DC7D6BD" w14:textId="77777777" w:rsidR="00C23434" w:rsidRPr="003E076D" w:rsidRDefault="00C23434" w:rsidP="00C23434">
      <w:pPr>
        <w:pStyle w:val="ListParagraph"/>
        <w:widowControl/>
        <w:numPr>
          <w:ilvl w:val="0"/>
          <w:numId w:val="25"/>
        </w:numPr>
        <w:autoSpaceDE/>
        <w:autoSpaceDN/>
        <w:spacing w:after="160" w:line="259" w:lineRule="auto"/>
        <w:jc w:val="both"/>
        <w:rPr>
          <w:sz w:val="24"/>
          <w:szCs w:val="24"/>
        </w:rPr>
      </w:pPr>
      <w:r w:rsidRPr="003E076D">
        <w:rPr>
          <w:sz w:val="24"/>
          <w:szCs w:val="24"/>
        </w:rPr>
        <w:t>Examples of processes include data transformation, computation, validation, storage, retrieval, and transmission.</w:t>
      </w:r>
    </w:p>
    <w:p w14:paraId="4685CC87" w14:textId="77777777" w:rsidR="00C23434" w:rsidRPr="003E076D" w:rsidRDefault="00C23434" w:rsidP="00C23434">
      <w:pPr>
        <w:jc w:val="both"/>
        <w:rPr>
          <w:b/>
          <w:bCs/>
          <w:sz w:val="24"/>
          <w:szCs w:val="24"/>
        </w:rPr>
      </w:pPr>
      <w:r w:rsidRPr="003E076D">
        <w:rPr>
          <w:b/>
          <w:bCs/>
          <w:sz w:val="24"/>
          <w:szCs w:val="24"/>
        </w:rPr>
        <w:t>Data Flows:</w:t>
      </w:r>
    </w:p>
    <w:p w14:paraId="160435E8" w14:textId="77777777" w:rsidR="00C23434" w:rsidRPr="003E076D" w:rsidRDefault="00C23434" w:rsidP="00C23434">
      <w:pPr>
        <w:pStyle w:val="ListParagraph"/>
        <w:widowControl/>
        <w:numPr>
          <w:ilvl w:val="0"/>
          <w:numId w:val="26"/>
        </w:numPr>
        <w:autoSpaceDE/>
        <w:autoSpaceDN/>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3A94B71C" w14:textId="77777777" w:rsidR="00C23434" w:rsidRPr="003E076D" w:rsidRDefault="00C23434" w:rsidP="00C23434">
      <w:pPr>
        <w:pStyle w:val="ListParagraph"/>
        <w:widowControl/>
        <w:numPr>
          <w:ilvl w:val="0"/>
          <w:numId w:val="26"/>
        </w:numPr>
        <w:autoSpaceDE/>
        <w:autoSpaceDN/>
        <w:spacing w:after="160" w:line="259" w:lineRule="auto"/>
        <w:jc w:val="both"/>
        <w:rPr>
          <w:sz w:val="24"/>
          <w:szCs w:val="24"/>
        </w:rPr>
      </w:pPr>
      <w:r w:rsidRPr="003E076D">
        <w:rPr>
          <w:sz w:val="24"/>
          <w:szCs w:val="24"/>
        </w:rPr>
        <w:t>Data flows are depicted as arrows in a DFD diagram, indicating the direction of data flow.</w:t>
      </w:r>
    </w:p>
    <w:p w14:paraId="76417EFE" w14:textId="77777777" w:rsidR="00C23434" w:rsidRPr="003E076D" w:rsidRDefault="00C23434" w:rsidP="00C23434">
      <w:pPr>
        <w:pStyle w:val="ListParagraph"/>
        <w:widowControl/>
        <w:numPr>
          <w:ilvl w:val="0"/>
          <w:numId w:val="26"/>
        </w:numPr>
        <w:autoSpaceDE/>
        <w:autoSpaceDN/>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49B1BD99" w14:textId="77777777" w:rsidR="00C23434" w:rsidRPr="003E076D" w:rsidRDefault="00C23434" w:rsidP="00C23434">
      <w:pPr>
        <w:pStyle w:val="ListParagraph"/>
        <w:widowControl/>
        <w:numPr>
          <w:ilvl w:val="0"/>
          <w:numId w:val="26"/>
        </w:numPr>
        <w:autoSpaceDE/>
        <w:autoSpaceDN/>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42C38301" w14:textId="77777777" w:rsidR="00C23434" w:rsidRPr="003E076D" w:rsidRDefault="00C23434" w:rsidP="00C23434">
      <w:pPr>
        <w:jc w:val="both"/>
        <w:rPr>
          <w:b/>
          <w:bCs/>
          <w:sz w:val="24"/>
          <w:szCs w:val="24"/>
        </w:rPr>
      </w:pPr>
      <w:r w:rsidRPr="003E076D">
        <w:rPr>
          <w:b/>
          <w:bCs/>
          <w:sz w:val="24"/>
          <w:szCs w:val="24"/>
        </w:rPr>
        <w:t>Data Stores:</w:t>
      </w:r>
    </w:p>
    <w:p w14:paraId="618590D5" w14:textId="77777777" w:rsidR="00C23434" w:rsidRPr="003E076D" w:rsidRDefault="00C23434" w:rsidP="00C23434">
      <w:pPr>
        <w:pStyle w:val="ListParagraph"/>
        <w:widowControl/>
        <w:numPr>
          <w:ilvl w:val="0"/>
          <w:numId w:val="27"/>
        </w:numPr>
        <w:autoSpaceDE/>
        <w:autoSpaceDN/>
        <w:spacing w:after="160" w:line="259" w:lineRule="auto"/>
        <w:jc w:val="both"/>
        <w:rPr>
          <w:sz w:val="24"/>
          <w:szCs w:val="24"/>
        </w:rPr>
      </w:pPr>
      <w:r w:rsidRPr="003E076D">
        <w:rPr>
          <w:sz w:val="24"/>
          <w:szCs w:val="24"/>
        </w:rPr>
        <w:t>Data stores represent repositories or storage locations where data is persistently stored within the system.</w:t>
      </w:r>
    </w:p>
    <w:p w14:paraId="5C12228E" w14:textId="77777777" w:rsidR="00C23434" w:rsidRPr="003E076D" w:rsidRDefault="00C23434" w:rsidP="00C23434">
      <w:pPr>
        <w:pStyle w:val="ListParagraph"/>
        <w:widowControl/>
        <w:numPr>
          <w:ilvl w:val="0"/>
          <w:numId w:val="27"/>
        </w:numPr>
        <w:autoSpaceDE/>
        <w:autoSpaceDN/>
        <w:spacing w:after="160" w:line="259" w:lineRule="auto"/>
        <w:jc w:val="both"/>
        <w:rPr>
          <w:sz w:val="24"/>
          <w:szCs w:val="24"/>
        </w:rPr>
      </w:pPr>
      <w:r w:rsidRPr="003E076D">
        <w:rPr>
          <w:sz w:val="24"/>
          <w:szCs w:val="24"/>
        </w:rPr>
        <w:t>Data stores are depicted as rectangles with two parallel lines on one side in a DFD diagram.</w:t>
      </w:r>
    </w:p>
    <w:p w14:paraId="3EC47FFF" w14:textId="77777777" w:rsidR="00C23434" w:rsidRPr="003E076D" w:rsidRDefault="00C23434" w:rsidP="00C23434">
      <w:pPr>
        <w:pStyle w:val="ListParagraph"/>
        <w:widowControl/>
        <w:numPr>
          <w:ilvl w:val="0"/>
          <w:numId w:val="27"/>
        </w:numPr>
        <w:autoSpaceDE/>
        <w:autoSpaceDN/>
        <w:spacing w:after="160" w:line="259" w:lineRule="auto"/>
        <w:jc w:val="both"/>
        <w:rPr>
          <w:sz w:val="24"/>
          <w:szCs w:val="24"/>
        </w:rPr>
      </w:pPr>
      <w:r w:rsidRPr="003E076D">
        <w:rPr>
          <w:sz w:val="24"/>
          <w:szCs w:val="24"/>
        </w:rPr>
        <w:t>Each data store is labeled with a descriptive name that identifies the type or purpose of the stored data.</w:t>
      </w:r>
    </w:p>
    <w:p w14:paraId="136F2E62" w14:textId="77777777" w:rsidR="00C23434" w:rsidRPr="003E076D" w:rsidRDefault="00C23434" w:rsidP="00C23434">
      <w:pPr>
        <w:pStyle w:val="ListParagraph"/>
        <w:widowControl/>
        <w:numPr>
          <w:ilvl w:val="0"/>
          <w:numId w:val="27"/>
        </w:numPr>
        <w:autoSpaceDE/>
        <w:autoSpaceDN/>
        <w:spacing w:after="160" w:line="259" w:lineRule="auto"/>
        <w:jc w:val="both"/>
        <w:rPr>
          <w:sz w:val="24"/>
          <w:szCs w:val="24"/>
        </w:rPr>
      </w:pPr>
      <w:r w:rsidRPr="003E076D">
        <w:rPr>
          <w:sz w:val="24"/>
          <w:szCs w:val="24"/>
        </w:rPr>
        <w:t>Data stores may include databases, files, tables, queues, or any other storage medium used by the system.</w:t>
      </w:r>
    </w:p>
    <w:p w14:paraId="2B5329CA" w14:textId="77777777" w:rsidR="00C23434" w:rsidRPr="003E076D" w:rsidRDefault="00C23434" w:rsidP="00C23434">
      <w:pPr>
        <w:jc w:val="both"/>
        <w:rPr>
          <w:b/>
          <w:bCs/>
          <w:sz w:val="24"/>
          <w:szCs w:val="24"/>
        </w:rPr>
      </w:pPr>
      <w:r w:rsidRPr="003E076D">
        <w:rPr>
          <w:b/>
          <w:bCs/>
          <w:sz w:val="24"/>
          <w:szCs w:val="24"/>
        </w:rPr>
        <w:t>External Entities:</w:t>
      </w:r>
    </w:p>
    <w:p w14:paraId="3076E919" w14:textId="77777777" w:rsidR="00C23434" w:rsidRPr="003E076D" w:rsidRDefault="00C23434" w:rsidP="00C23434">
      <w:pPr>
        <w:pStyle w:val="ListParagraph"/>
        <w:widowControl/>
        <w:numPr>
          <w:ilvl w:val="0"/>
          <w:numId w:val="28"/>
        </w:numPr>
        <w:autoSpaceDE/>
        <w:autoSpaceDN/>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5CD93F32" w14:textId="77777777" w:rsidR="00C23434" w:rsidRPr="003E076D" w:rsidRDefault="00C23434" w:rsidP="00C23434">
      <w:pPr>
        <w:pStyle w:val="ListParagraph"/>
        <w:widowControl/>
        <w:numPr>
          <w:ilvl w:val="0"/>
          <w:numId w:val="28"/>
        </w:numPr>
        <w:autoSpaceDE/>
        <w:autoSpaceDN/>
        <w:spacing w:after="160" w:line="259" w:lineRule="auto"/>
        <w:jc w:val="both"/>
        <w:rPr>
          <w:sz w:val="24"/>
          <w:szCs w:val="24"/>
        </w:rPr>
      </w:pPr>
      <w:r w:rsidRPr="003E076D">
        <w:rPr>
          <w:sz w:val="24"/>
          <w:szCs w:val="24"/>
        </w:rPr>
        <w:t>External entities can be users, devices, systems, or other entities that exchange data with the system.</w:t>
      </w:r>
    </w:p>
    <w:p w14:paraId="155A3636" w14:textId="77777777" w:rsidR="00C23434" w:rsidRPr="003E076D" w:rsidRDefault="00C23434" w:rsidP="00C23434">
      <w:pPr>
        <w:pStyle w:val="ListParagraph"/>
        <w:widowControl/>
        <w:numPr>
          <w:ilvl w:val="0"/>
          <w:numId w:val="28"/>
        </w:numPr>
        <w:autoSpaceDE/>
        <w:autoSpaceDN/>
        <w:spacing w:after="160" w:line="259" w:lineRule="auto"/>
        <w:jc w:val="both"/>
        <w:rPr>
          <w:sz w:val="24"/>
          <w:szCs w:val="24"/>
        </w:rPr>
      </w:pPr>
      <w:r w:rsidRPr="003E076D">
        <w:rPr>
          <w:sz w:val="24"/>
          <w:szCs w:val="24"/>
        </w:rPr>
        <w:t>External entities are depicted as squares or rectangles with rounded corners in a DFD diagram.</w:t>
      </w:r>
    </w:p>
    <w:p w14:paraId="40DE6F50" w14:textId="77777777" w:rsidR="00C23434" w:rsidRPr="003E076D" w:rsidRDefault="00C23434" w:rsidP="00C23434">
      <w:pPr>
        <w:pStyle w:val="ListParagraph"/>
        <w:widowControl/>
        <w:numPr>
          <w:ilvl w:val="0"/>
          <w:numId w:val="28"/>
        </w:numPr>
        <w:autoSpaceDE/>
        <w:autoSpaceDN/>
        <w:spacing w:after="160" w:line="259" w:lineRule="auto"/>
        <w:jc w:val="both"/>
        <w:rPr>
          <w:sz w:val="24"/>
          <w:szCs w:val="24"/>
        </w:rPr>
      </w:pPr>
      <w:r w:rsidRPr="003E076D">
        <w:rPr>
          <w:sz w:val="24"/>
          <w:szCs w:val="24"/>
        </w:rPr>
        <w:t>Each external entity is labeled with a descriptive name that identifies its role or function in the system.</w:t>
      </w:r>
    </w:p>
    <w:p w14:paraId="306124A8" w14:textId="77777777" w:rsidR="00C23434" w:rsidRPr="003E076D" w:rsidRDefault="00C23434" w:rsidP="00C23434">
      <w:pPr>
        <w:jc w:val="both"/>
        <w:rPr>
          <w:b/>
          <w:bCs/>
          <w:sz w:val="24"/>
          <w:szCs w:val="24"/>
        </w:rPr>
      </w:pPr>
      <w:r w:rsidRPr="003E076D">
        <w:rPr>
          <w:b/>
          <w:bCs/>
          <w:sz w:val="24"/>
          <w:szCs w:val="24"/>
        </w:rPr>
        <w:t>Data Flow Paths:</w:t>
      </w:r>
    </w:p>
    <w:p w14:paraId="19C81DA5" w14:textId="77777777" w:rsidR="00C23434" w:rsidRPr="003E076D" w:rsidRDefault="00C23434" w:rsidP="00C23434">
      <w:pPr>
        <w:pStyle w:val="ListParagraph"/>
        <w:widowControl/>
        <w:numPr>
          <w:ilvl w:val="0"/>
          <w:numId w:val="29"/>
        </w:numPr>
        <w:autoSpaceDE/>
        <w:autoSpaceDN/>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2D2609E6" w14:textId="77777777" w:rsidR="00C23434" w:rsidRPr="003E076D" w:rsidRDefault="00C23434" w:rsidP="00C23434">
      <w:pPr>
        <w:pStyle w:val="ListParagraph"/>
        <w:widowControl/>
        <w:numPr>
          <w:ilvl w:val="0"/>
          <w:numId w:val="29"/>
        </w:numPr>
        <w:autoSpaceDE/>
        <w:autoSpaceDN/>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275696EC" w14:textId="77777777" w:rsidR="00C23434" w:rsidRPr="003E076D" w:rsidRDefault="00C23434" w:rsidP="00C23434">
      <w:pPr>
        <w:pStyle w:val="ListParagraph"/>
        <w:widowControl/>
        <w:numPr>
          <w:ilvl w:val="0"/>
          <w:numId w:val="29"/>
        </w:numPr>
        <w:autoSpaceDE/>
        <w:autoSpaceDN/>
        <w:spacing w:after="160" w:line="259" w:lineRule="auto"/>
        <w:jc w:val="both"/>
        <w:rPr>
          <w:sz w:val="24"/>
          <w:szCs w:val="24"/>
        </w:rPr>
      </w:pPr>
      <w:r w:rsidRPr="003E076D">
        <w:rPr>
          <w:sz w:val="24"/>
          <w:szCs w:val="24"/>
        </w:rPr>
        <w:lastRenderedPageBreak/>
        <w:t>Data flow paths illustrate the sequence of operations performed on the data as it moves through the system, showing how data is processed and transformed.</w:t>
      </w:r>
    </w:p>
    <w:p w14:paraId="3FE89175" w14:textId="77777777" w:rsidR="00C23434" w:rsidRPr="003E076D" w:rsidRDefault="00C23434" w:rsidP="00C23434">
      <w:pPr>
        <w:jc w:val="both"/>
        <w:rPr>
          <w:b/>
          <w:bCs/>
          <w:sz w:val="24"/>
          <w:szCs w:val="24"/>
        </w:rPr>
      </w:pPr>
      <w:r w:rsidRPr="003E076D">
        <w:rPr>
          <w:b/>
          <w:bCs/>
          <w:sz w:val="24"/>
          <w:szCs w:val="24"/>
        </w:rPr>
        <w:t>Levels of Detail:</w:t>
      </w:r>
    </w:p>
    <w:p w14:paraId="58211868" w14:textId="77777777" w:rsidR="00C23434" w:rsidRPr="003E076D" w:rsidRDefault="00C23434" w:rsidP="00C23434">
      <w:pPr>
        <w:pStyle w:val="ListParagraph"/>
        <w:widowControl/>
        <w:numPr>
          <w:ilvl w:val="0"/>
          <w:numId w:val="30"/>
        </w:numPr>
        <w:autoSpaceDE/>
        <w:autoSpaceDN/>
        <w:spacing w:after="160" w:line="259" w:lineRule="auto"/>
        <w:jc w:val="both"/>
        <w:rPr>
          <w:sz w:val="24"/>
          <w:szCs w:val="24"/>
        </w:rPr>
      </w:pPr>
      <w:r w:rsidRPr="003E076D">
        <w:rPr>
          <w:sz w:val="24"/>
          <w:szCs w:val="24"/>
        </w:rPr>
        <w:t>DFDs can be organized into multiple levels of detail to represent different perspectives or views of the system.</w:t>
      </w:r>
    </w:p>
    <w:p w14:paraId="08B244FF" w14:textId="77777777" w:rsidR="00C23434" w:rsidRPr="003E076D" w:rsidRDefault="00C23434" w:rsidP="00C23434">
      <w:pPr>
        <w:pStyle w:val="ListParagraph"/>
        <w:widowControl/>
        <w:numPr>
          <w:ilvl w:val="0"/>
          <w:numId w:val="30"/>
        </w:numPr>
        <w:autoSpaceDE/>
        <w:autoSpaceDN/>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3A0D9DBD" w14:textId="77777777" w:rsidR="00C23434" w:rsidRPr="003E076D" w:rsidRDefault="00C23434" w:rsidP="00C23434">
      <w:pPr>
        <w:pStyle w:val="ListParagraph"/>
        <w:widowControl/>
        <w:numPr>
          <w:ilvl w:val="0"/>
          <w:numId w:val="30"/>
        </w:numPr>
        <w:autoSpaceDE/>
        <w:autoSpaceDN/>
        <w:spacing w:after="160" w:line="259" w:lineRule="auto"/>
        <w:jc w:val="both"/>
        <w:rPr>
          <w:sz w:val="24"/>
          <w:szCs w:val="24"/>
        </w:rPr>
      </w:pPr>
      <w:r w:rsidRPr="003E076D">
        <w:rPr>
          <w:sz w:val="24"/>
          <w:szCs w:val="24"/>
        </w:rPr>
        <w:t>Lower-level DFDs provide more detailed views of specific processes or subsystems, breaking down complex processes into smaller components.</w:t>
      </w:r>
    </w:p>
    <w:p w14:paraId="376930DB" w14:textId="77777777" w:rsidR="00C23434" w:rsidRPr="003E076D" w:rsidRDefault="00C23434" w:rsidP="00C23434">
      <w:pPr>
        <w:jc w:val="both"/>
        <w:rPr>
          <w:b/>
          <w:bCs/>
          <w:sz w:val="24"/>
          <w:szCs w:val="24"/>
        </w:rPr>
      </w:pPr>
      <w:r w:rsidRPr="003E076D">
        <w:rPr>
          <w:b/>
          <w:bCs/>
          <w:sz w:val="24"/>
          <w:szCs w:val="24"/>
        </w:rPr>
        <w:t>Context Diagram:</w:t>
      </w:r>
    </w:p>
    <w:p w14:paraId="59840930" w14:textId="77777777" w:rsidR="00C23434" w:rsidRPr="003E076D" w:rsidRDefault="00C23434" w:rsidP="00C23434">
      <w:pPr>
        <w:pStyle w:val="ListParagraph"/>
        <w:widowControl/>
        <w:numPr>
          <w:ilvl w:val="0"/>
          <w:numId w:val="31"/>
        </w:numPr>
        <w:autoSpaceDE/>
        <w:autoSpaceDN/>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39616927" w14:textId="77777777" w:rsidR="00C23434" w:rsidRPr="003E076D" w:rsidRDefault="00C23434" w:rsidP="00C23434">
      <w:pPr>
        <w:pStyle w:val="ListParagraph"/>
        <w:widowControl/>
        <w:numPr>
          <w:ilvl w:val="0"/>
          <w:numId w:val="31"/>
        </w:numPr>
        <w:autoSpaceDE/>
        <w:autoSpaceDN/>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690BDA87" w14:textId="77777777" w:rsidR="00C23434" w:rsidRDefault="00C23434" w:rsidP="00C23434">
      <w:pPr>
        <w:pStyle w:val="ListParagraph"/>
        <w:widowControl/>
        <w:numPr>
          <w:ilvl w:val="0"/>
          <w:numId w:val="31"/>
        </w:numPr>
        <w:autoSpaceDE/>
        <w:autoSpaceDN/>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06CB5353" w14:textId="77777777" w:rsidR="00C23434" w:rsidRPr="00DA1911" w:rsidRDefault="00C23434" w:rsidP="00C23434">
      <w:pPr>
        <w:widowControl/>
        <w:autoSpaceDE/>
        <w:autoSpaceDN/>
        <w:spacing w:after="160" w:line="259" w:lineRule="auto"/>
        <w:jc w:val="both"/>
        <w:rPr>
          <w:sz w:val="24"/>
          <w:szCs w:val="24"/>
        </w:rPr>
      </w:pPr>
    </w:p>
    <w:p w14:paraId="4148484E" w14:textId="77777777" w:rsidR="00C23434" w:rsidRPr="003E076D" w:rsidRDefault="00C23434" w:rsidP="00C23434">
      <w:pPr>
        <w:jc w:val="both"/>
        <w:rPr>
          <w:b/>
          <w:bCs/>
          <w:sz w:val="28"/>
        </w:rPr>
      </w:pPr>
      <w:r w:rsidRPr="003E076D">
        <w:rPr>
          <w:b/>
          <w:bCs/>
          <w:sz w:val="28"/>
        </w:rPr>
        <w:t>DFD Diagrams</w:t>
      </w:r>
    </w:p>
    <w:bookmarkEnd w:id="0"/>
    <w:p w14:paraId="0D0AB82C" w14:textId="77777777" w:rsidR="00C23434" w:rsidRDefault="00C23434" w:rsidP="00C23434"/>
    <w:p w14:paraId="6F482FAC" w14:textId="77777777" w:rsidR="00C23434" w:rsidRDefault="00C23434" w:rsidP="00C23434"/>
    <w:p w14:paraId="3F59C276" w14:textId="77777777" w:rsidR="00C23434" w:rsidRPr="009175D7" w:rsidRDefault="00C23434" w:rsidP="00C23434">
      <w:pPr>
        <w:rPr>
          <w:b/>
          <w:sz w:val="26"/>
          <w:szCs w:val="26"/>
        </w:rPr>
      </w:pPr>
      <w:r w:rsidRPr="009175D7">
        <w:rPr>
          <w:b/>
          <w:sz w:val="26"/>
          <w:szCs w:val="26"/>
        </w:rPr>
        <w:t>Data Flow Diagram(DFD)</w:t>
      </w:r>
      <w:r>
        <w:rPr>
          <w:b/>
          <w:sz w:val="26"/>
          <w:szCs w:val="26"/>
        </w:rPr>
        <w:t>L1</w:t>
      </w:r>
    </w:p>
    <w:p w14:paraId="7185EEC6" w14:textId="77777777" w:rsidR="00C23434" w:rsidRPr="009175D7" w:rsidRDefault="00C23434" w:rsidP="00C23434">
      <w:pPr>
        <w:rPr>
          <w:b/>
          <w:sz w:val="26"/>
          <w:szCs w:val="26"/>
        </w:rPr>
      </w:pPr>
      <w:r>
        <w:rPr>
          <w:b/>
          <w:noProof/>
          <w:sz w:val="26"/>
          <w:szCs w:val="26"/>
        </w:rPr>
        <w:drawing>
          <wp:inline distT="0" distB="0" distL="0" distR="0" wp14:anchorId="29CCBC56" wp14:editId="2E61ED82">
            <wp:extent cx="5568950" cy="3217545"/>
            <wp:effectExtent l="0" t="0" r="0" b="1905"/>
            <wp:docPr id="904693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8950" cy="3217545"/>
                    </a:xfrm>
                    <a:prstGeom prst="rect">
                      <a:avLst/>
                    </a:prstGeom>
                    <a:noFill/>
                    <a:ln>
                      <a:noFill/>
                    </a:ln>
                  </pic:spPr>
                </pic:pic>
              </a:graphicData>
            </a:graphic>
          </wp:inline>
        </w:drawing>
      </w:r>
    </w:p>
    <w:p w14:paraId="3A260DD4" w14:textId="77777777" w:rsidR="00C23434" w:rsidRDefault="00C23434" w:rsidP="00C23434">
      <w:pPr>
        <w:rPr>
          <w:b/>
          <w:sz w:val="26"/>
          <w:szCs w:val="26"/>
        </w:rPr>
      </w:pPr>
      <w:r w:rsidRPr="009175D7">
        <w:rPr>
          <w:b/>
          <w:sz w:val="26"/>
          <w:szCs w:val="26"/>
        </w:rPr>
        <w:t>Data Flow Diagram(DFD)</w:t>
      </w:r>
      <w:r>
        <w:rPr>
          <w:b/>
          <w:sz w:val="26"/>
          <w:szCs w:val="26"/>
        </w:rPr>
        <w:t>L2</w:t>
      </w:r>
    </w:p>
    <w:p w14:paraId="60ED4712" w14:textId="77777777" w:rsidR="00C23434" w:rsidRDefault="00C23434" w:rsidP="00C23434">
      <w:pPr>
        <w:rPr>
          <w:b/>
          <w:sz w:val="26"/>
          <w:szCs w:val="26"/>
        </w:rPr>
      </w:pPr>
      <w:r>
        <w:rPr>
          <w:b/>
          <w:noProof/>
          <w:sz w:val="26"/>
          <w:szCs w:val="26"/>
        </w:rPr>
        <w:lastRenderedPageBreak/>
        <w:drawing>
          <wp:inline distT="0" distB="0" distL="0" distR="0" wp14:anchorId="7DE16BE4" wp14:editId="4BF4F799">
            <wp:extent cx="4975860" cy="4023360"/>
            <wp:effectExtent l="0" t="0" r="0" b="0"/>
            <wp:docPr id="1155733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5860" cy="4023360"/>
                    </a:xfrm>
                    <a:prstGeom prst="rect">
                      <a:avLst/>
                    </a:prstGeom>
                    <a:noFill/>
                    <a:ln>
                      <a:noFill/>
                    </a:ln>
                  </pic:spPr>
                </pic:pic>
              </a:graphicData>
            </a:graphic>
          </wp:inline>
        </w:drawing>
      </w:r>
      <w:r>
        <w:rPr>
          <w:b/>
          <w:noProof/>
          <w:sz w:val="26"/>
          <w:szCs w:val="26"/>
        </w:rPr>
        <w:drawing>
          <wp:inline distT="0" distB="0" distL="0" distR="0" wp14:anchorId="0FCB8678" wp14:editId="0DF273ED">
            <wp:extent cx="4975860" cy="3550920"/>
            <wp:effectExtent l="0" t="0" r="0" b="0"/>
            <wp:docPr id="2129900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5860" cy="3550920"/>
                    </a:xfrm>
                    <a:prstGeom prst="rect">
                      <a:avLst/>
                    </a:prstGeom>
                    <a:noFill/>
                    <a:ln>
                      <a:noFill/>
                    </a:ln>
                  </pic:spPr>
                </pic:pic>
              </a:graphicData>
            </a:graphic>
          </wp:inline>
        </w:drawing>
      </w:r>
      <w:r>
        <w:rPr>
          <w:b/>
          <w:noProof/>
          <w:sz w:val="26"/>
          <w:szCs w:val="26"/>
        </w:rPr>
        <w:lastRenderedPageBreak/>
        <w:drawing>
          <wp:inline distT="0" distB="0" distL="0" distR="0" wp14:anchorId="295605C5" wp14:editId="642812A8">
            <wp:extent cx="4975860" cy="3741420"/>
            <wp:effectExtent l="0" t="0" r="0" b="0"/>
            <wp:docPr id="241399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5860" cy="3741420"/>
                    </a:xfrm>
                    <a:prstGeom prst="rect">
                      <a:avLst/>
                    </a:prstGeom>
                    <a:noFill/>
                    <a:ln>
                      <a:noFill/>
                    </a:ln>
                  </pic:spPr>
                </pic:pic>
              </a:graphicData>
            </a:graphic>
          </wp:inline>
        </w:drawing>
      </w:r>
      <w:r>
        <w:rPr>
          <w:b/>
          <w:noProof/>
          <w:sz w:val="26"/>
          <w:szCs w:val="26"/>
        </w:rPr>
        <w:drawing>
          <wp:inline distT="0" distB="0" distL="0" distR="0" wp14:anchorId="7060AACB" wp14:editId="47851FF0">
            <wp:extent cx="4701540" cy="3276600"/>
            <wp:effectExtent l="0" t="0" r="3810" b="0"/>
            <wp:docPr id="130150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1540" cy="3276600"/>
                    </a:xfrm>
                    <a:prstGeom prst="rect">
                      <a:avLst/>
                    </a:prstGeom>
                    <a:noFill/>
                    <a:ln>
                      <a:noFill/>
                    </a:ln>
                  </pic:spPr>
                </pic:pic>
              </a:graphicData>
            </a:graphic>
          </wp:inline>
        </w:drawing>
      </w:r>
    </w:p>
    <w:p w14:paraId="09CC5B34" w14:textId="77777777" w:rsidR="00C23434" w:rsidRDefault="00C23434" w:rsidP="00C23434">
      <w:pPr>
        <w:rPr>
          <w:b/>
          <w:sz w:val="26"/>
          <w:szCs w:val="26"/>
        </w:rPr>
      </w:pPr>
    </w:p>
    <w:p w14:paraId="7FD38F50" w14:textId="77777777" w:rsidR="00C23434" w:rsidRDefault="00C23434" w:rsidP="00C23434">
      <w:pPr>
        <w:rPr>
          <w:b/>
          <w:sz w:val="26"/>
          <w:szCs w:val="26"/>
        </w:rPr>
      </w:pPr>
    </w:p>
    <w:p w14:paraId="722DDD74" w14:textId="77777777" w:rsidR="00C23434" w:rsidRDefault="00C23434" w:rsidP="00C23434">
      <w:pPr>
        <w:rPr>
          <w:b/>
          <w:sz w:val="26"/>
          <w:szCs w:val="26"/>
        </w:rPr>
      </w:pPr>
    </w:p>
    <w:p w14:paraId="6495B2D5" w14:textId="77777777" w:rsidR="00C23434" w:rsidRPr="009175D7" w:rsidRDefault="00C23434" w:rsidP="00C23434">
      <w:pPr>
        <w:rPr>
          <w:b/>
          <w:sz w:val="26"/>
          <w:szCs w:val="26"/>
        </w:rPr>
      </w:pPr>
      <w:r>
        <w:rPr>
          <w:b/>
          <w:noProof/>
          <w:sz w:val="26"/>
          <w:szCs w:val="26"/>
          <w:u w:val="single"/>
        </w:rPr>
        <w:lastRenderedPageBreak/>
        <w:drawing>
          <wp:inline distT="0" distB="0" distL="0" distR="0" wp14:anchorId="59270D22" wp14:editId="4A2FAE1D">
            <wp:extent cx="5568950" cy="5201920"/>
            <wp:effectExtent l="0" t="0" r="0" b="0"/>
            <wp:docPr id="1311727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8950" cy="5201920"/>
                    </a:xfrm>
                    <a:prstGeom prst="rect">
                      <a:avLst/>
                    </a:prstGeom>
                    <a:noFill/>
                    <a:ln>
                      <a:noFill/>
                    </a:ln>
                  </pic:spPr>
                </pic:pic>
              </a:graphicData>
            </a:graphic>
          </wp:inline>
        </w:drawing>
      </w:r>
    </w:p>
    <w:p w14:paraId="5DFA93C8" w14:textId="77777777" w:rsidR="00C23434" w:rsidRPr="009175D7" w:rsidRDefault="00C23434" w:rsidP="00C23434">
      <w:pPr>
        <w:rPr>
          <w:b/>
          <w:sz w:val="26"/>
          <w:szCs w:val="26"/>
          <w:u w:val="single"/>
        </w:rPr>
      </w:pPr>
    </w:p>
    <w:p w14:paraId="710449E7" w14:textId="77777777" w:rsidR="00C23434" w:rsidRPr="009175D7" w:rsidRDefault="00C23434" w:rsidP="00C23434">
      <w:pPr>
        <w:rPr>
          <w:b/>
          <w:sz w:val="26"/>
          <w:szCs w:val="26"/>
          <w:u w:val="single"/>
        </w:rPr>
      </w:pPr>
    </w:p>
    <w:p w14:paraId="4C94127C" w14:textId="77777777" w:rsidR="00C23434" w:rsidRPr="00EB76CF" w:rsidRDefault="00C23434" w:rsidP="00C23434">
      <w:pPr>
        <w:sectPr w:rsidR="00C23434" w:rsidRPr="00EB76CF" w:rsidSect="00C23434">
          <w:pgSz w:w="11910" w:h="17340"/>
          <w:pgMar w:top="1360" w:right="1560" w:bottom="1200" w:left="1580" w:header="0" w:footer="1014" w:gutter="0"/>
          <w:cols w:space="720"/>
        </w:sectPr>
      </w:pPr>
    </w:p>
    <w:p w14:paraId="67960AB7" w14:textId="77777777" w:rsidR="00C23434" w:rsidRPr="00EB76CF" w:rsidRDefault="00C23434" w:rsidP="00C23434">
      <w:pPr>
        <w:pStyle w:val="BodyText"/>
        <w:rPr>
          <w:sz w:val="20"/>
        </w:rPr>
      </w:pPr>
    </w:p>
    <w:p w14:paraId="02260F5C" w14:textId="77777777" w:rsidR="00C23434" w:rsidRPr="003E076D" w:rsidRDefault="00C23434" w:rsidP="00C23434">
      <w:pPr>
        <w:jc w:val="both"/>
        <w:rPr>
          <w:sz w:val="24"/>
          <w:szCs w:val="24"/>
        </w:rPr>
      </w:pPr>
      <w:bookmarkStart w:id="1" w:name="_Hlk165532488"/>
      <w:bookmarkStart w:id="2" w:name="_Hlk165451353"/>
      <w:r w:rsidRPr="003E076D">
        <w:rPr>
          <w:sz w:val="24"/>
          <w:szCs w:val="24"/>
        </w:rPr>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09280016" w14:textId="77777777" w:rsidR="00C23434" w:rsidRPr="003E076D" w:rsidRDefault="00C23434" w:rsidP="00C23434">
      <w:pPr>
        <w:jc w:val="both"/>
        <w:rPr>
          <w:b/>
          <w:bCs/>
          <w:sz w:val="32"/>
          <w:szCs w:val="32"/>
        </w:rPr>
      </w:pPr>
      <w:r w:rsidRPr="003E076D">
        <w:rPr>
          <w:b/>
          <w:bCs/>
          <w:sz w:val="32"/>
          <w:szCs w:val="32"/>
        </w:rPr>
        <w:t>Development</w:t>
      </w:r>
    </w:p>
    <w:p w14:paraId="5E98004B" w14:textId="77777777" w:rsidR="00C23434" w:rsidRPr="003E076D" w:rsidRDefault="00C23434" w:rsidP="00C23434">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085025D7" w14:textId="77777777" w:rsidR="00C23434" w:rsidRPr="003E076D" w:rsidRDefault="00C23434" w:rsidP="00C23434">
      <w:pPr>
        <w:pStyle w:val="ListParagraph"/>
        <w:widowControl/>
        <w:numPr>
          <w:ilvl w:val="0"/>
          <w:numId w:val="32"/>
        </w:numPr>
        <w:autoSpaceDE/>
        <w:autoSpaceDN/>
        <w:spacing w:after="160" w:line="259" w:lineRule="auto"/>
        <w:jc w:val="both"/>
        <w:rPr>
          <w:sz w:val="24"/>
          <w:szCs w:val="24"/>
        </w:rPr>
      </w:pPr>
      <w:r w:rsidRPr="003E076D">
        <w:rPr>
          <w:sz w:val="24"/>
          <w:szCs w:val="24"/>
        </w:rPr>
        <w:t>Utilize Object-Relational Mapping (ORM) frameworks like Hibernate to simplify database interactions.</w:t>
      </w:r>
    </w:p>
    <w:p w14:paraId="05C8632E" w14:textId="77777777" w:rsidR="00C23434" w:rsidRPr="003E076D" w:rsidRDefault="00C23434" w:rsidP="00C23434">
      <w:pPr>
        <w:pStyle w:val="ListParagraph"/>
        <w:widowControl/>
        <w:numPr>
          <w:ilvl w:val="0"/>
          <w:numId w:val="32"/>
        </w:numPr>
        <w:autoSpaceDE/>
        <w:autoSpaceDN/>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7391866B" w14:textId="77777777" w:rsidR="00C23434" w:rsidRPr="003E076D" w:rsidRDefault="00C23434" w:rsidP="00C23434">
      <w:pPr>
        <w:pStyle w:val="ListParagraph"/>
        <w:widowControl/>
        <w:numPr>
          <w:ilvl w:val="0"/>
          <w:numId w:val="32"/>
        </w:numPr>
        <w:autoSpaceDE/>
        <w:autoSpaceDN/>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30DEA53E" w14:textId="77777777" w:rsidR="00C23434" w:rsidRPr="003E076D" w:rsidRDefault="00C23434" w:rsidP="00C23434">
      <w:pPr>
        <w:pStyle w:val="ListParagraph"/>
        <w:widowControl/>
        <w:numPr>
          <w:ilvl w:val="0"/>
          <w:numId w:val="32"/>
        </w:numPr>
        <w:autoSpaceDE/>
        <w:autoSpaceDN/>
        <w:spacing w:after="160" w:line="259" w:lineRule="auto"/>
        <w:jc w:val="both"/>
        <w:rPr>
          <w:sz w:val="24"/>
          <w:szCs w:val="24"/>
        </w:rPr>
      </w:pPr>
      <w:r w:rsidRPr="003E076D">
        <w:rPr>
          <w:sz w:val="24"/>
          <w:szCs w:val="24"/>
        </w:rPr>
        <w:t>Use version control systems like Git for collaborative development and code management.</w:t>
      </w:r>
    </w:p>
    <w:p w14:paraId="6876046D" w14:textId="77777777" w:rsidR="00C23434" w:rsidRPr="003E076D" w:rsidRDefault="00C23434" w:rsidP="00C23434">
      <w:pPr>
        <w:pStyle w:val="ListParagraph"/>
        <w:widowControl/>
        <w:numPr>
          <w:ilvl w:val="0"/>
          <w:numId w:val="32"/>
        </w:numPr>
        <w:autoSpaceDE/>
        <w:autoSpaceDN/>
        <w:spacing w:after="160" w:line="259" w:lineRule="auto"/>
        <w:jc w:val="both"/>
        <w:rPr>
          <w:sz w:val="24"/>
          <w:szCs w:val="24"/>
        </w:rPr>
      </w:pPr>
      <w:r w:rsidRPr="003E076D">
        <w:rPr>
          <w:sz w:val="24"/>
          <w:szCs w:val="24"/>
        </w:rPr>
        <w:t>Follow coding standards, conventions, and best practices to ensure consistency and maintainability.</w:t>
      </w:r>
    </w:p>
    <w:p w14:paraId="1294BFB0" w14:textId="77777777" w:rsidR="00C23434" w:rsidRPr="003E076D" w:rsidRDefault="00C23434" w:rsidP="00C23434">
      <w:pPr>
        <w:pStyle w:val="ListParagraph"/>
        <w:widowControl/>
        <w:numPr>
          <w:ilvl w:val="0"/>
          <w:numId w:val="32"/>
        </w:numPr>
        <w:autoSpaceDE/>
        <w:autoSpaceDN/>
        <w:spacing w:after="160" w:line="259" w:lineRule="auto"/>
        <w:jc w:val="both"/>
        <w:rPr>
          <w:sz w:val="24"/>
          <w:szCs w:val="24"/>
        </w:rPr>
      </w:pPr>
      <w:r w:rsidRPr="003E076D">
        <w:rPr>
          <w:sz w:val="24"/>
          <w:szCs w:val="24"/>
        </w:rPr>
        <w:t>Implement the Model layer to represent the application's data model and business logic.</w:t>
      </w:r>
    </w:p>
    <w:p w14:paraId="6F8A809A" w14:textId="77777777" w:rsidR="00C23434" w:rsidRPr="003E076D" w:rsidRDefault="00C23434" w:rsidP="00C23434">
      <w:pPr>
        <w:jc w:val="both"/>
        <w:rPr>
          <w:b/>
          <w:bCs/>
          <w:sz w:val="24"/>
          <w:szCs w:val="24"/>
        </w:rPr>
      </w:pPr>
      <w:r w:rsidRPr="003E076D">
        <w:rPr>
          <w:b/>
          <w:bCs/>
          <w:sz w:val="24"/>
          <w:szCs w:val="24"/>
        </w:rPr>
        <w:t>Select Development Methodology:</w:t>
      </w:r>
    </w:p>
    <w:p w14:paraId="2F748098" w14:textId="77777777" w:rsidR="00C23434" w:rsidRPr="003E076D" w:rsidRDefault="00C23434" w:rsidP="00C23434">
      <w:pPr>
        <w:pStyle w:val="ListParagraph"/>
        <w:widowControl/>
        <w:numPr>
          <w:ilvl w:val="0"/>
          <w:numId w:val="33"/>
        </w:numPr>
        <w:autoSpaceDE/>
        <w:autoSpaceDN/>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23760962" w14:textId="77777777" w:rsidR="00C23434" w:rsidRPr="003E076D" w:rsidRDefault="00C23434" w:rsidP="00C23434">
      <w:pPr>
        <w:pStyle w:val="ListParagraph"/>
        <w:widowControl/>
        <w:numPr>
          <w:ilvl w:val="0"/>
          <w:numId w:val="33"/>
        </w:numPr>
        <w:autoSpaceDE/>
        <w:autoSpaceDN/>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0252B6FE" w14:textId="77777777" w:rsidR="00C23434" w:rsidRPr="003E076D" w:rsidRDefault="00C23434" w:rsidP="00C23434">
      <w:pPr>
        <w:jc w:val="both"/>
        <w:rPr>
          <w:b/>
          <w:bCs/>
          <w:sz w:val="24"/>
          <w:szCs w:val="24"/>
        </w:rPr>
      </w:pPr>
      <w:r w:rsidRPr="003E076D">
        <w:rPr>
          <w:b/>
          <w:bCs/>
          <w:sz w:val="24"/>
          <w:szCs w:val="24"/>
        </w:rPr>
        <w:t>Setup Development Environment:</w:t>
      </w:r>
    </w:p>
    <w:p w14:paraId="3A42DF34" w14:textId="77777777" w:rsidR="00C23434" w:rsidRPr="003E076D" w:rsidRDefault="00C23434" w:rsidP="00C23434">
      <w:pPr>
        <w:pStyle w:val="ListParagraph"/>
        <w:widowControl/>
        <w:numPr>
          <w:ilvl w:val="0"/>
          <w:numId w:val="34"/>
        </w:numPr>
        <w:autoSpaceDE/>
        <w:autoSpaceDN/>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327998D3" w14:textId="77777777" w:rsidR="00C23434" w:rsidRPr="003E076D" w:rsidRDefault="00C23434" w:rsidP="00C23434">
      <w:pPr>
        <w:pStyle w:val="ListParagraph"/>
        <w:widowControl/>
        <w:numPr>
          <w:ilvl w:val="0"/>
          <w:numId w:val="34"/>
        </w:numPr>
        <w:autoSpaceDE/>
        <w:autoSpaceDN/>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7DE89357" w14:textId="77777777" w:rsidR="00C23434" w:rsidRPr="003E076D" w:rsidRDefault="00C23434" w:rsidP="00C23434">
      <w:pPr>
        <w:jc w:val="both"/>
        <w:rPr>
          <w:b/>
          <w:bCs/>
          <w:sz w:val="24"/>
          <w:szCs w:val="24"/>
        </w:rPr>
      </w:pPr>
      <w:r w:rsidRPr="003E076D">
        <w:rPr>
          <w:b/>
          <w:bCs/>
          <w:sz w:val="24"/>
          <w:szCs w:val="24"/>
        </w:rPr>
        <w:t>Write Code:</w:t>
      </w:r>
    </w:p>
    <w:p w14:paraId="5E6975C0" w14:textId="77777777" w:rsidR="00C23434" w:rsidRPr="003E076D" w:rsidRDefault="00C23434" w:rsidP="00C23434">
      <w:pPr>
        <w:pStyle w:val="ListParagraph"/>
        <w:widowControl/>
        <w:numPr>
          <w:ilvl w:val="0"/>
          <w:numId w:val="35"/>
        </w:numPr>
        <w:autoSpaceDE/>
        <w:autoSpaceDN/>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0ED73E6A" w14:textId="77777777" w:rsidR="00C23434" w:rsidRPr="003E076D" w:rsidRDefault="00C23434" w:rsidP="00C23434">
      <w:pPr>
        <w:pStyle w:val="ListParagraph"/>
        <w:widowControl/>
        <w:numPr>
          <w:ilvl w:val="0"/>
          <w:numId w:val="35"/>
        </w:numPr>
        <w:autoSpaceDE/>
        <w:autoSpaceDN/>
        <w:spacing w:after="160" w:line="259" w:lineRule="auto"/>
        <w:jc w:val="both"/>
        <w:rPr>
          <w:sz w:val="24"/>
          <w:szCs w:val="24"/>
        </w:rPr>
      </w:pPr>
      <w:r w:rsidRPr="003E076D">
        <w:rPr>
          <w:sz w:val="24"/>
          <w:szCs w:val="24"/>
        </w:rPr>
        <w:t>Use appropriate programming languages, frameworks, and best practices to implement the desired functionality.</w:t>
      </w:r>
    </w:p>
    <w:p w14:paraId="72821F0E" w14:textId="77777777" w:rsidR="00C23434" w:rsidRPr="003E076D" w:rsidRDefault="00C23434" w:rsidP="00C23434">
      <w:pPr>
        <w:pStyle w:val="ListParagraph"/>
        <w:widowControl/>
        <w:numPr>
          <w:ilvl w:val="0"/>
          <w:numId w:val="35"/>
        </w:numPr>
        <w:autoSpaceDE/>
        <w:autoSpaceDN/>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04EE3EEC" w14:textId="77777777" w:rsidR="00C23434" w:rsidRPr="003E076D" w:rsidRDefault="00C23434" w:rsidP="00C23434">
      <w:pPr>
        <w:jc w:val="both"/>
        <w:rPr>
          <w:b/>
          <w:bCs/>
          <w:sz w:val="24"/>
          <w:szCs w:val="24"/>
        </w:rPr>
      </w:pPr>
      <w:r w:rsidRPr="003E076D">
        <w:rPr>
          <w:b/>
          <w:bCs/>
          <w:sz w:val="24"/>
          <w:szCs w:val="24"/>
        </w:rPr>
        <w:t>Implement Business Logic:</w:t>
      </w:r>
    </w:p>
    <w:p w14:paraId="42F08753" w14:textId="77777777" w:rsidR="00C23434" w:rsidRPr="003E076D" w:rsidRDefault="00C23434" w:rsidP="00C23434">
      <w:pPr>
        <w:pStyle w:val="ListParagraph"/>
        <w:widowControl/>
        <w:numPr>
          <w:ilvl w:val="0"/>
          <w:numId w:val="36"/>
        </w:numPr>
        <w:autoSpaceDE/>
        <w:autoSpaceDN/>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20845FB5" w14:textId="77777777" w:rsidR="00C23434" w:rsidRPr="003E076D" w:rsidRDefault="00C23434" w:rsidP="00C23434">
      <w:pPr>
        <w:pStyle w:val="ListParagraph"/>
        <w:widowControl/>
        <w:numPr>
          <w:ilvl w:val="0"/>
          <w:numId w:val="36"/>
        </w:numPr>
        <w:autoSpaceDE/>
        <w:autoSpaceDN/>
        <w:spacing w:after="160" w:line="259" w:lineRule="auto"/>
        <w:jc w:val="both"/>
        <w:rPr>
          <w:sz w:val="24"/>
          <w:szCs w:val="24"/>
        </w:rPr>
      </w:pPr>
      <w:r w:rsidRPr="003E076D">
        <w:rPr>
          <w:sz w:val="24"/>
          <w:szCs w:val="24"/>
        </w:rPr>
        <w:t>Write code to handle user interactions, process input data, and generate output responses according to the requirements.</w:t>
      </w:r>
    </w:p>
    <w:p w14:paraId="11587374" w14:textId="77777777" w:rsidR="00C23434" w:rsidRPr="003E076D" w:rsidRDefault="00C23434" w:rsidP="00C23434">
      <w:pPr>
        <w:jc w:val="both"/>
        <w:rPr>
          <w:b/>
          <w:bCs/>
          <w:sz w:val="24"/>
          <w:szCs w:val="24"/>
        </w:rPr>
      </w:pPr>
      <w:r w:rsidRPr="003E076D">
        <w:rPr>
          <w:b/>
          <w:bCs/>
          <w:sz w:val="24"/>
          <w:szCs w:val="24"/>
        </w:rPr>
        <w:t>Develop User Interface (UI):</w:t>
      </w:r>
    </w:p>
    <w:p w14:paraId="0951F4AC" w14:textId="77777777" w:rsidR="00C23434" w:rsidRPr="003E076D" w:rsidRDefault="00C23434" w:rsidP="00C23434">
      <w:pPr>
        <w:pStyle w:val="ListParagraph"/>
        <w:widowControl/>
        <w:numPr>
          <w:ilvl w:val="0"/>
          <w:numId w:val="37"/>
        </w:numPr>
        <w:autoSpaceDE/>
        <w:autoSpaceDN/>
        <w:spacing w:after="160" w:line="259" w:lineRule="auto"/>
        <w:jc w:val="both"/>
        <w:rPr>
          <w:sz w:val="24"/>
          <w:szCs w:val="24"/>
        </w:rPr>
      </w:pPr>
      <w:r w:rsidRPr="003E076D">
        <w:rPr>
          <w:sz w:val="24"/>
          <w:szCs w:val="24"/>
        </w:rPr>
        <w:lastRenderedPageBreak/>
        <w:t>Design and develop the user interface (UI) components, including screens, forms, menus, buttons, and widgets.</w:t>
      </w:r>
    </w:p>
    <w:p w14:paraId="2824218F" w14:textId="77777777" w:rsidR="00C23434" w:rsidRPr="003E076D" w:rsidRDefault="00C23434" w:rsidP="00C23434">
      <w:pPr>
        <w:pStyle w:val="ListParagraph"/>
        <w:widowControl/>
        <w:numPr>
          <w:ilvl w:val="0"/>
          <w:numId w:val="37"/>
        </w:numPr>
        <w:autoSpaceDE/>
        <w:autoSpaceDN/>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0D2831D6" w14:textId="77777777" w:rsidR="00C23434" w:rsidRPr="003E076D" w:rsidRDefault="00C23434" w:rsidP="00C23434">
      <w:pPr>
        <w:jc w:val="both"/>
        <w:rPr>
          <w:b/>
          <w:bCs/>
          <w:sz w:val="24"/>
          <w:szCs w:val="24"/>
        </w:rPr>
      </w:pPr>
      <w:r w:rsidRPr="003E076D">
        <w:rPr>
          <w:b/>
          <w:bCs/>
          <w:sz w:val="24"/>
          <w:szCs w:val="24"/>
        </w:rPr>
        <w:t>Integrate Components:</w:t>
      </w:r>
    </w:p>
    <w:p w14:paraId="5A0C8BC6" w14:textId="77777777" w:rsidR="00C23434" w:rsidRPr="003E076D" w:rsidRDefault="00C23434" w:rsidP="00C23434">
      <w:pPr>
        <w:pStyle w:val="ListParagraph"/>
        <w:widowControl/>
        <w:numPr>
          <w:ilvl w:val="0"/>
          <w:numId w:val="38"/>
        </w:numPr>
        <w:autoSpaceDE/>
        <w:autoSpaceDN/>
        <w:spacing w:after="160" w:line="259" w:lineRule="auto"/>
        <w:jc w:val="both"/>
        <w:rPr>
          <w:sz w:val="24"/>
          <w:szCs w:val="24"/>
        </w:rPr>
      </w:pPr>
      <w:r w:rsidRPr="003E076D">
        <w:rPr>
          <w:sz w:val="24"/>
          <w:szCs w:val="24"/>
        </w:rPr>
        <w:t>Integrate different modules, components, and libraries to build a cohesive and functional system.</w:t>
      </w:r>
    </w:p>
    <w:p w14:paraId="2E5B0B24" w14:textId="77777777" w:rsidR="00C23434" w:rsidRPr="003E076D" w:rsidRDefault="00C23434" w:rsidP="00C23434">
      <w:pPr>
        <w:pStyle w:val="ListParagraph"/>
        <w:widowControl/>
        <w:numPr>
          <w:ilvl w:val="0"/>
          <w:numId w:val="38"/>
        </w:numPr>
        <w:autoSpaceDE/>
        <w:autoSpaceDN/>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75C7203E" w14:textId="77777777" w:rsidR="00C23434" w:rsidRPr="003E076D" w:rsidRDefault="00C23434" w:rsidP="00C23434">
      <w:pPr>
        <w:jc w:val="both"/>
        <w:rPr>
          <w:b/>
          <w:bCs/>
          <w:sz w:val="24"/>
          <w:szCs w:val="24"/>
        </w:rPr>
      </w:pPr>
      <w:r w:rsidRPr="003E076D">
        <w:rPr>
          <w:b/>
          <w:bCs/>
          <w:sz w:val="24"/>
          <w:szCs w:val="24"/>
        </w:rPr>
        <w:t>Implement Data Access Layer:</w:t>
      </w:r>
    </w:p>
    <w:p w14:paraId="732CE541" w14:textId="77777777" w:rsidR="00C23434" w:rsidRPr="003E076D" w:rsidRDefault="00C23434" w:rsidP="00C23434">
      <w:pPr>
        <w:pStyle w:val="ListParagraph"/>
        <w:widowControl/>
        <w:numPr>
          <w:ilvl w:val="0"/>
          <w:numId w:val="39"/>
        </w:numPr>
        <w:autoSpaceDE/>
        <w:autoSpaceDN/>
        <w:spacing w:after="160" w:line="259" w:lineRule="auto"/>
        <w:jc w:val="both"/>
        <w:rPr>
          <w:sz w:val="24"/>
          <w:szCs w:val="24"/>
        </w:rPr>
      </w:pPr>
      <w:r w:rsidRPr="003E076D">
        <w:rPr>
          <w:sz w:val="24"/>
          <w:szCs w:val="24"/>
        </w:rPr>
        <w:t>Develop the data access layer to interact with the database or external data sources.</w:t>
      </w:r>
    </w:p>
    <w:p w14:paraId="1C63DCD6" w14:textId="77777777" w:rsidR="00C23434" w:rsidRPr="003E076D" w:rsidRDefault="00C23434" w:rsidP="00C23434">
      <w:pPr>
        <w:pStyle w:val="ListParagraph"/>
        <w:widowControl/>
        <w:numPr>
          <w:ilvl w:val="0"/>
          <w:numId w:val="39"/>
        </w:numPr>
        <w:autoSpaceDE/>
        <w:autoSpaceDN/>
        <w:spacing w:after="160" w:line="259" w:lineRule="auto"/>
        <w:jc w:val="both"/>
        <w:rPr>
          <w:sz w:val="24"/>
          <w:szCs w:val="24"/>
        </w:rPr>
      </w:pPr>
      <w:r w:rsidRPr="003E076D">
        <w:rPr>
          <w:sz w:val="24"/>
          <w:szCs w:val="24"/>
        </w:rPr>
        <w:t>Write code to perform CRUD (Create, Read, Update, Delete) operations, query data, and handle transactions.</w:t>
      </w:r>
    </w:p>
    <w:p w14:paraId="3E1BB8B6" w14:textId="77777777" w:rsidR="00C23434" w:rsidRPr="003E076D" w:rsidRDefault="00C23434" w:rsidP="00C23434">
      <w:pPr>
        <w:pStyle w:val="ListParagraph"/>
        <w:widowControl/>
        <w:numPr>
          <w:ilvl w:val="0"/>
          <w:numId w:val="39"/>
        </w:numPr>
        <w:autoSpaceDE/>
        <w:autoSpaceDN/>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4889F615" w14:textId="77777777" w:rsidR="00C23434" w:rsidRPr="003E076D" w:rsidRDefault="00C23434" w:rsidP="00C23434">
      <w:pPr>
        <w:jc w:val="both"/>
        <w:rPr>
          <w:b/>
          <w:bCs/>
          <w:sz w:val="24"/>
          <w:szCs w:val="24"/>
        </w:rPr>
      </w:pPr>
      <w:r w:rsidRPr="003E076D">
        <w:rPr>
          <w:b/>
          <w:bCs/>
          <w:sz w:val="24"/>
          <w:szCs w:val="24"/>
        </w:rPr>
        <w:t>Write Unit Tests:</w:t>
      </w:r>
    </w:p>
    <w:p w14:paraId="6FB266E8" w14:textId="77777777" w:rsidR="00C23434" w:rsidRPr="003E076D" w:rsidRDefault="00C23434" w:rsidP="00C23434">
      <w:pPr>
        <w:pStyle w:val="ListParagraph"/>
        <w:widowControl/>
        <w:numPr>
          <w:ilvl w:val="0"/>
          <w:numId w:val="40"/>
        </w:numPr>
        <w:autoSpaceDE/>
        <w:autoSpaceDN/>
        <w:spacing w:after="160" w:line="259" w:lineRule="auto"/>
        <w:jc w:val="both"/>
        <w:rPr>
          <w:sz w:val="24"/>
          <w:szCs w:val="24"/>
        </w:rPr>
      </w:pPr>
      <w:r w:rsidRPr="003E076D">
        <w:rPr>
          <w:sz w:val="24"/>
          <w:szCs w:val="24"/>
        </w:rPr>
        <w:t>Write unit tests to validate the functionality of individual units or components of the software.</w:t>
      </w:r>
    </w:p>
    <w:p w14:paraId="2A22C5F9" w14:textId="77777777" w:rsidR="00C23434" w:rsidRPr="003E076D" w:rsidRDefault="00C23434" w:rsidP="00C23434">
      <w:pPr>
        <w:pStyle w:val="ListParagraph"/>
        <w:widowControl/>
        <w:numPr>
          <w:ilvl w:val="0"/>
          <w:numId w:val="40"/>
        </w:numPr>
        <w:autoSpaceDE/>
        <w:autoSpaceDN/>
        <w:spacing w:after="160" w:line="259" w:lineRule="auto"/>
        <w:jc w:val="both"/>
        <w:rPr>
          <w:sz w:val="24"/>
          <w:szCs w:val="24"/>
        </w:rPr>
      </w:pPr>
      <w:r w:rsidRPr="003E076D">
        <w:rPr>
          <w:sz w:val="24"/>
          <w:szCs w:val="24"/>
        </w:rPr>
        <w:t>Use testing frameworks (e.g., JUnit, NUnit) and mocking libraries to simulate dependencies and isolate units for testing.</w:t>
      </w:r>
    </w:p>
    <w:p w14:paraId="1311A652" w14:textId="77777777" w:rsidR="00C23434" w:rsidRPr="003E076D" w:rsidRDefault="00C23434" w:rsidP="00C23434">
      <w:pPr>
        <w:pStyle w:val="ListParagraph"/>
        <w:widowControl/>
        <w:numPr>
          <w:ilvl w:val="0"/>
          <w:numId w:val="40"/>
        </w:numPr>
        <w:autoSpaceDE/>
        <w:autoSpaceDN/>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2726487F" w14:textId="77777777" w:rsidR="00C23434" w:rsidRPr="003E076D" w:rsidRDefault="00C23434" w:rsidP="00C23434">
      <w:pPr>
        <w:jc w:val="both"/>
        <w:rPr>
          <w:b/>
          <w:bCs/>
          <w:sz w:val="24"/>
          <w:szCs w:val="24"/>
        </w:rPr>
      </w:pPr>
      <w:r w:rsidRPr="003E076D">
        <w:rPr>
          <w:b/>
          <w:bCs/>
          <w:sz w:val="24"/>
          <w:szCs w:val="24"/>
        </w:rPr>
        <w:t>Perform Integration Testing:</w:t>
      </w:r>
    </w:p>
    <w:p w14:paraId="02B7E62A" w14:textId="77777777" w:rsidR="00C23434" w:rsidRPr="003E076D" w:rsidRDefault="00C23434" w:rsidP="00C23434">
      <w:pPr>
        <w:pStyle w:val="ListParagraph"/>
        <w:widowControl/>
        <w:numPr>
          <w:ilvl w:val="0"/>
          <w:numId w:val="41"/>
        </w:numPr>
        <w:autoSpaceDE/>
        <w:autoSpaceDN/>
        <w:spacing w:after="160" w:line="259" w:lineRule="auto"/>
        <w:jc w:val="both"/>
        <w:rPr>
          <w:sz w:val="24"/>
          <w:szCs w:val="24"/>
        </w:rPr>
      </w:pPr>
      <w:r w:rsidRPr="003E076D">
        <w:rPr>
          <w:sz w:val="24"/>
          <w:szCs w:val="24"/>
        </w:rPr>
        <w:t>Conduct integration testing to verify that different components work together as expected.</w:t>
      </w:r>
    </w:p>
    <w:p w14:paraId="64058B4F" w14:textId="77777777" w:rsidR="00C23434" w:rsidRPr="003E076D" w:rsidRDefault="00C23434" w:rsidP="00C23434">
      <w:pPr>
        <w:pStyle w:val="ListParagraph"/>
        <w:widowControl/>
        <w:numPr>
          <w:ilvl w:val="0"/>
          <w:numId w:val="41"/>
        </w:numPr>
        <w:autoSpaceDE/>
        <w:autoSpaceDN/>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43BE3C6E" w14:textId="77777777" w:rsidR="00C23434" w:rsidRPr="003E076D" w:rsidRDefault="00C23434" w:rsidP="00C23434">
      <w:pPr>
        <w:pStyle w:val="ListParagraph"/>
        <w:widowControl/>
        <w:numPr>
          <w:ilvl w:val="0"/>
          <w:numId w:val="41"/>
        </w:numPr>
        <w:autoSpaceDE/>
        <w:autoSpaceDN/>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74211390" w14:textId="77777777" w:rsidR="00C23434" w:rsidRPr="003E076D" w:rsidRDefault="00C23434" w:rsidP="00C23434">
      <w:pPr>
        <w:jc w:val="both"/>
        <w:rPr>
          <w:b/>
          <w:bCs/>
          <w:sz w:val="24"/>
          <w:szCs w:val="24"/>
        </w:rPr>
      </w:pPr>
      <w:r w:rsidRPr="003E076D">
        <w:rPr>
          <w:b/>
          <w:bCs/>
          <w:sz w:val="24"/>
          <w:szCs w:val="24"/>
        </w:rPr>
        <w:t>Debug and Refactor Code:</w:t>
      </w:r>
    </w:p>
    <w:p w14:paraId="33F85FB8" w14:textId="77777777" w:rsidR="00C23434" w:rsidRPr="003E076D" w:rsidRDefault="00C23434" w:rsidP="00C23434">
      <w:pPr>
        <w:pStyle w:val="ListParagraph"/>
        <w:widowControl/>
        <w:numPr>
          <w:ilvl w:val="0"/>
          <w:numId w:val="42"/>
        </w:numPr>
        <w:autoSpaceDE/>
        <w:autoSpaceDN/>
        <w:spacing w:after="160" w:line="259" w:lineRule="auto"/>
        <w:jc w:val="both"/>
        <w:rPr>
          <w:sz w:val="24"/>
          <w:szCs w:val="24"/>
        </w:rPr>
      </w:pPr>
      <w:r w:rsidRPr="003E076D">
        <w:rPr>
          <w:sz w:val="24"/>
          <w:szCs w:val="24"/>
        </w:rPr>
        <w:t>Debug code to identify and fix defects, errors, and anomalies in the software.</w:t>
      </w:r>
    </w:p>
    <w:p w14:paraId="5A7CD89B" w14:textId="77777777" w:rsidR="00C23434" w:rsidRPr="003E076D" w:rsidRDefault="00C23434" w:rsidP="00C23434">
      <w:pPr>
        <w:pStyle w:val="ListParagraph"/>
        <w:widowControl/>
        <w:numPr>
          <w:ilvl w:val="0"/>
          <w:numId w:val="42"/>
        </w:numPr>
        <w:autoSpaceDE/>
        <w:autoSpaceDN/>
        <w:spacing w:after="160" w:line="259" w:lineRule="auto"/>
        <w:jc w:val="both"/>
        <w:rPr>
          <w:sz w:val="24"/>
          <w:szCs w:val="24"/>
        </w:rPr>
      </w:pPr>
      <w:r w:rsidRPr="003E076D">
        <w:rPr>
          <w:sz w:val="24"/>
          <w:szCs w:val="24"/>
        </w:rPr>
        <w:t>Use debugging tools, logging frameworks, and diagnostic utilities to trace and troubleshoot issues.</w:t>
      </w:r>
    </w:p>
    <w:p w14:paraId="028E8615" w14:textId="77777777" w:rsidR="00C23434" w:rsidRPr="003E076D" w:rsidRDefault="00C23434" w:rsidP="00C23434">
      <w:pPr>
        <w:pStyle w:val="ListParagraph"/>
        <w:widowControl/>
        <w:numPr>
          <w:ilvl w:val="0"/>
          <w:numId w:val="42"/>
        </w:numPr>
        <w:autoSpaceDE/>
        <w:autoSpaceDN/>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30BA89F4" w14:textId="77777777" w:rsidR="00C23434" w:rsidRPr="003E076D" w:rsidRDefault="00C23434" w:rsidP="00C23434">
      <w:pPr>
        <w:jc w:val="both"/>
        <w:rPr>
          <w:b/>
          <w:bCs/>
          <w:sz w:val="24"/>
          <w:szCs w:val="24"/>
        </w:rPr>
      </w:pPr>
      <w:r w:rsidRPr="003E076D">
        <w:rPr>
          <w:b/>
          <w:bCs/>
          <w:sz w:val="24"/>
          <w:szCs w:val="24"/>
        </w:rPr>
        <w:t>Optimize Performance:</w:t>
      </w:r>
    </w:p>
    <w:p w14:paraId="7F4B2391" w14:textId="77777777" w:rsidR="00C23434" w:rsidRPr="003E076D" w:rsidRDefault="00C23434" w:rsidP="00C23434">
      <w:pPr>
        <w:pStyle w:val="ListParagraph"/>
        <w:widowControl/>
        <w:numPr>
          <w:ilvl w:val="0"/>
          <w:numId w:val="43"/>
        </w:numPr>
        <w:autoSpaceDE/>
        <w:autoSpaceDN/>
        <w:spacing w:after="160" w:line="259" w:lineRule="auto"/>
        <w:jc w:val="both"/>
        <w:rPr>
          <w:sz w:val="24"/>
          <w:szCs w:val="24"/>
        </w:rPr>
      </w:pPr>
      <w:r w:rsidRPr="003E076D">
        <w:rPr>
          <w:sz w:val="24"/>
          <w:szCs w:val="24"/>
        </w:rPr>
        <w:t>Identify and address performance bottlenecks, inefficiencies, and resource constraints in the code.</w:t>
      </w:r>
    </w:p>
    <w:p w14:paraId="00A05EED" w14:textId="77777777" w:rsidR="00C23434" w:rsidRPr="003E076D" w:rsidRDefault="00C23434" w:rsidP="00C23434">
      <w:pPr>
        <w:pStyle w:val="ListParagraph"/>
        <w:widowControl/>
        <w:numPr>
          <w:ilvl w:val="0"/>
          <w:numId w:val="43"/>
        </w:numPr>
        <w:autoSpaceDE/>
        <w:autoSpaceDN/>
        <w:spacing w:after="160" w:line="259" w:lineRule="auto"/>
        <w:jc w:val="both"/>
        <w:rPr>
          <w:sz w:val="24"/>
          <w:szCs w:val="24"/>
        </w:rPr>
      </w:pPr>
      <w:r w:rsidRPr="003E076D">
        <w:rPr>
          <w:sz w:val="24"/>
          <w:szCs w:val="24"/>
        </w:rPr>
        <w:t>Use profiling tools to analyze code execution, memory usage, and I/O operations to identify areas for optimization.</w:t>
      </w:r>
    </w:p>
    <w:p w14:paraId="23665748" w14:textId="77777777" w:rsidR="00C23434" w:rsidRDefault="00C23434" w:rsidP="00C23434">
      <w:pPr>
        <w:pStyle w:val="ListParagraph"/>
        <w:widowControl/>
        <w:numPr>
          <w:ilvl w:val="0"/>
          <w:numId w:val="43"/>
        </w:numPr>
        <w:autoSpaceDE/>
        <w:autoSpaceDN/>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282F2CF1" w14:textId="77777777" w:rsidR="00C23434" w:rsidRDefault="00C23434" w:rsidP="00C23434">
      <w:pPr>
        <w:spacing w:line="360" w:lineRule="auto"/>
        <w:jc w:val="both"/>
        <w:sectPr w:rsidR="00C23434" w:rsidSect="00C23434">
          <w:footerReference w:type="default" r:id="rId14"/>
          <w:pgSz w:w="11910" w:h="17340"/>
          <w:pgMar w:top="1340" w:right="1560" w:bottom="1200" w:left="1580" w:header="0" w:footer="1014" w:gutter="0"/>
          <w:cols w:space="720"/>
        </w:sectPr>
      </w:pPr>
    </w:p>
    <w:p w14:paraId="34DBD8FB" w14:textId="77777777" w:rsidR="00C23434" w:rsidRDefault="00C23434" w:rsidP="00C23434">
      <w:pPr>
        <w:pStyle w:val="BodyText"/>
        <w:spacing w:before="1"/>
        <w:ind w:left="220"/>
      </w:pPr>
    </w:p>
    <w:p w14:paraId="711FD296" w14:textId="77777777" w:rsidR="00C23434" w:rsidRDefault="00C23434" w:rsidP="00C23434">
      <w:pPr>
        <w:pStyle w:val="BodyText"/>
        <w:spacing w:before="1"/>
        <w:ind w:left="220"/>
      </w:pPr>
      <w:r>
        <w:rPr>
          <w:b/>
          <w:bCs/>
          <w:sz w:val="52"/>
          <w:szCs w:val="52"/>
        </w:rPr>
        <w:t>Screen shot</w:t>
      </w:r>
    </w:p>
    <w:p w14:paraId="6CDEABEE" w14:textId="77777777" w:rsidR="00C23434" w:rsidRDefault="00C23434" w:rsidP="00C23434">
      <w:pPr>
        <w:pStyle w:val="BodyText"/>
        <w:spacing w:before="1"/>
        <w:ind w:left="220"/>
      </w:pPr>
    </w:p>
    <w:p w14:paraId="3576AD31" w14:textId="77777777" w:rsidR="00C23434" w:rsidRDefault="00C23434" w:rsidP="00C23434">
      <w:pPr>
        <w:pStyle w:val="BodyText"/>
        <w:spacing w:before="1"/>
        <w:ind w:left="220"/>
      </w:pPr>
    </w:p>
    <w:p w14:paraId="24DF01A7" w14:textId="77777777" w:rsidR="00C23434" w:rsidRDefault="00C23434" w:rsidP="00C23434">
      <w:pPr>
        <w:pStyle w:val="BodyText"/>
        <w:spacing w:before="1"/>
        <w:ind w:left="220"/>
      </w:pPr>
      <w:r>
        <w:t>ADD SS after configuration</w:t>
      </w:r>
    </w:p>
    <w:p w14:paraId="1A4F16C6" w14:textId="77777777" w:rsidR="00C23434" w:rsidRDefault="00C23434" w:rsidP="00C23434">
      <w:pPr>
        <w:pStyle w:val="BodyText"/>
        <w:spacing w:before="1"/>
        <w:ind w:left="220"/>
      </w:pPr>
    </w:p>
    <w:p w14:paraId="672958C2" w14:textId="77777777" w:rsidR="00C23434" w:rsidRDefault="00C23434" w:rsidP="00C23434">
      <w:pPr>
        <w:pStyle w:val="BodyText"/>
        <w:spacing w:before="1"/>
        <w:ind w:left="220"/>
      </w:pPr>
    </w:p>
    <w:p w14:paraId="383EF879" w14:textId="77777777" w:rsidR="00C23434" w:rsidRDefault="00C23434" w:rsidP="00C23434">
      <w:pPr>
        <w:pStyle w:val="BodyText"/>
        <w:spacing w:before="1"/>
        <w:ind w:left="220"/>
      </w:pPr>
    </w:p>
    <w:p w14:paraId="62CF064F" w14:textId="77777777" w:rsidR="00C23434" w:rsidRDefault="00C23434" w:rsidP="00C23434">
      <w:pPr>
        <w:pStyle w:val="BodyText"/>
        <w:spacing w:before="1"/>
        <w:rPr>
          <w:b/>
          <w:bCs/>
          <w:sz w:val="52"/>
          <w:szCs w:val="52"/>
        </w:rPr>
      </w:pPr>
      <w:r>
        <w:rPr>
          <w:b/>
          <w:bCs/>
          <w:sz w:val="52"/>
          <w:szCs w:val="52"/>
        </w:rPr>
        <w:t>Source code</w:t>
      </w:r>
    </w:p>
    <w:p w14:paraId="3B31E20F" w14:textId="77777777" w:rsidR="00C23434" w:rsidRDefault="00C23434" w:rsidP="00C23434">
      <w:pPr>
        <w:pStyle w:val="BodyText"/>
        <w:spacing w:before="1"/>
        <w:rPr>
          <w:b/>
          <w:bCs/>
          <w:sz w:val="52"/>
          <w:szCs w:val="52"/>
        </w:rPr>
      </w:pPr>
    </w:p>
    <w:p w14:paraId="03BA3FBB" w14:textId="77777777" w:rsidR="00C23434" w:rsidRDefault="00C23434" w:rsidP="00C23434">
      <w:pPr>
        <w:pStyle w:val="BodyText"/>
        <w:spacing w:before="1"/>
        <w:ind w:left="220"/>
      </w:pPr>
      <w:r>
        <w:t>ADD SC after configuration</w:t>
      </w:r>
    </w:p>
    <w:p w14:paraId="1B2B9A17" w14:textId="77777777" w:rsidR="00C23434" w:rsidRDefault="00C23434" w:rsidP="00C23434">
      <w:pPr>
        <w:pStyle w:val="BodyText"/>
        <w:spacing w:before="1"/>
        <w:rPr>
          <w:b/>
          <w:bCs/>
          <w:sz w:val="52"/>
          <w:szCs w:val="52"/>
        </w:rPr>
      </w:pPr>
    </w:p>
    <w:p w14:paraId="72C31DD3" w14:textId="77777777" w:rsidR="00C23434" w:rsidRDefault="00C23434" w:rsidP="00C23434">
      <w:pPr>
        <w:widowControl/>
        <w:adjustRightInd w:val="0"/>
        <w:rPr>
          <w:rFonts w:ascii="Courier New" w:eastAsiaTheme="minorEastAsia" w:hAnsi="Courier New" w:cs="Courier New"/>
          <w:color w:val="000000"/>
          <w:sz w:val="20"/>
          <w:szCs w:val="20"/>
          <w:lang w:bidi="ar-SA"/>
        </w:rPr>
      </w:pPr>
    </w:p>
    <w:p w14:paraId="425C0DB4" w14:textId="77777777" w:rsidR="00C23434" w:rsidRPr="004D5261" w:rsidRDefault="00C23434" w:rsidP="00C23434">
      <w:pPr>
        <w:pStyle w:val="BodyText"/>
        <w:rPr>
          <w:b/>
          <w:bCs/>
          <w:sz w:val="32"/>
          <w:szCs w:val="32"/>
        </w:rPr>
      </w:pPr>
      <w:r w:rsidRPr="004D5261">
        <w:rPr>
          <w:b/>
          <w:bCs/>
          <w:sz w:val="32"/>
          <w:szCs w:val="32"/>
        </w:rPr>
        <w:t>Testing</w:t>
      </w:r>
    </w:p>
    <w:p w14:paraId="60869B83" w14:textId="77777777" w:rsidR="00C23434" w:rsidRDefault="00C23434" w:rsidP="00C23434">
      <w:pPr>
        <w:pStyle w:val="BodyText"/>
        <w:spacing w:before="8"/>
        <w:jc w:val="both"/>
        <w:rPr>
          <w:b/>
          <w:sz w:val="53"/>
        </w:rPr>
      </w:pPr>
    </w:p>
    <w:p w14:paraId="2708EABA" w14:textId="77777777" w:rsidR="00C23434" w:rsidRDefault="00C23434" w:rsidP="00C23434">
      <w:pPr>
        <w:pStyle w:val="BodyText"/>
        <w:ind w:left="220" w:right="241"/>
        <w:jc w:val="both"/>
      </w:pPr>
      <w:r>
        <w:t>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words software testing is a verification and validation process.</w:t>
      </w:r>
    </w:p>
    <w:p w14:paraId="1C2197E5" w14:textId="77777777" w:rsidR="00C23434" w:rsidRDefault="00C23434" w:rsidP="00C23434">
      <w:pPr>
        <w:pStyle w:val="BodyText"/>
        <w:spacing w:before="5"/>
        <w:jc w:val="both"/>
        <w:rPr>
          <w:sz w:val="36"/>
        </w:rPr>
      </w:pPr>
    </w:p>
    <w:p w14:paraId="4FCCFA1E" w14:textId="77777777" w:rsidR="00C23434" w:rsidRDefault="00C23434" w:rsidP="00C23434">
      <w:pPr>
        <w:pStyle w:val="Heading6"/>
        <w:jc w:val="both"/>
      </w:pPr>
      <w:r>
        <w:t>Verification</w:t>
      </w:r>
    </w:p>
    <w:p w14:paraId="05A42725" w14:textId="77777777" w:rsidR="00C23434" w:rsidRDefault="00C23434" w:rsidP="00C23434">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057E6C8B" w14:textId="77777777" w:rsidR="00C23434" w:rsidRDefault="00C23434" w:rsidP="00C23434">
      <w:pPr>
        <w:pStyle w:val="Heading6"/>
        <w:spacing w:before="4"/>
        <w:jc w:val="both"/>
      </w:pPr>
      <w:r>
        <w:t>Validation</w:t>
      </w:r>
    </w:p>
    <w:p w14:paraId="5E16C984" w14:textId="77777777" w:rsidR="00C23434" w:rsidRDefault="00C23434" w:rsidP="00C23434">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2B3DAF8F" w14:textId="77777777" w:rsidR="00C23434" w:rsidRDefault="00C23434" w:rsidP="00C23434">
      <w:pPr>
        <w:pStyle w:val="BodyText"/>
        <w:spacing w:before="9"/>
        <w:jc w:val="both"/>
        <w:rPr>
          <w:sz w:val="35"/>
        </w:rPr>
      </w:pPr>
    </w:p>
    <w:p w14:paraId="7884DC49" w14:textId="77777777" w:rsidR="00C23434" w:rsidRDefault="00C23434" w:rsidP="00C23434">
      <w:pPr>
        <w:pStyle w:val="BodyText"/>
        <w:spacing w:before="1"/>
        <w:ind w:left="220" w:right="235"/>
        <w:jc w:val="both"/>
      </w:pPr>
      <w:r>
        <w:t xml:space="preserve">Testing goes side by side with the implementation that is aimed at ensuring that the system works accurately and efficiently before the live operation is performed .The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the real sense it is the phase, which helps to  bring out the creativity of the other phases, and makes it shine.</w:t>
      </w:r>
    </w:p>
    <w:p w14:paraId="1C03C678" w14:textId="77777777" w:rsidR="00C23434" w:rsidRDefault="00C23434" w:rsidP="00C23434">
      <w:pPr>
        <w:pStyle w:val="BodyText"/>
        <w:jc w:val="both"/>
        <w:rPr>
          <w:sz w:val="36"/>
        </w:rPr>
      </w:pPr>
    </w:p>
    <w:p w14:paraId="57E1BD70" w14:textId="77777777" w:rsidR="00C23434" w:rsidRDefault="00C23434" w:rsidP="00C23434">
      <w:pPr>
        <w:pStyle w:val="BodyText"/>
        <w:spacing w:before="1"/>
        <w:ind w:left="220" w:right="242"/>
        <w:jc w:val="both"/>
      </w:pPr>
      <w:r>
        <w:t>The Smart Online NGO Management System was tested using the following two techniques of application testing:</w:t>
      </w:r>
    </w:p>
    <w:p w14:paraId="0A2D5559" w14:textId="77777777" w:rsidR="00C23434" w:rsidRDefault="00C23434" w:rsidP="00C23434">
      <w:pPr>
        <w:pStyle w:val="Heading6"/>
        <w:spacing w:before="4"/>
        <w:jc w:val="both"/>
      </w:pPr>
      <w:r>
        <w:t>Unit Testing:</w:t>
      </w:r>
    </w:p>
    <w:p w14:paraId="082FDAC7" w14:textId="77777777" w:rsidR="00C23434" w:rsidRDefault="00C23434" w:rsidP="00C23434">
      <w:pPr>
        <w:pStyle w:val="ListParagraph1"/>
        <w:numPr>
          <w:ilvl w:val="0"/>
          <w:numId w:val="1"/>
        </w:numPr>
        <w:tabs>
          <w:tab w:val="left" w:pos="940"/>
          <w:tab w:val="left" w:pos="941"/>
        </w:tabs>
        <w:spacing w:before="134"/>
        <w:ind w:right="239"/>
        <w:jc w:val="both"/>
        <w:rPr>
          <w:sz w:val="24"/>
        </w:rPr>
      </w:pPr>
      <w:r>
        <w:rPr>
          <w:sz w:val="24"/>
        </w:rPr>
        <w:t>In the line of strategy the entire individuals function and modules were put to test independently</w:t>
      </w:r>
    </w:p>
    <w:p w14:paraId="2EE8B48C" w14:textId="77777777" w:rsidR="00C23434" w:rsidRDefault="00C23434" w:rsidP="00C23434">
      <w:pPr>
        <w:pStyle w:val="ListParagraph1"/>
        <w:numPr>
          <w:ilvl w:val="0"/>
          <w:numId w:val="1"/>
        </w:numPr>
        <w:tabs>
          <w:tab w:val="left" w:pos="940"/>
          <w:tab w:val="left" w:pos="941"/>
        </w:tabs>
        <w:spacing w:before="13"/>
        <w:ind w:right="242"/>
        <w:jc w:val="both"/>
        <w:rPr>
          <w:sz w:val="24"/>
        </w:rPr>
      </w:pPr>
      <w:r>
        <w:rPr>
          <w:sz w:val="24"/>
        </w:rPr>
        <w:t>By following this strategy all the errors in coding were identified and corrected.</w:t>
      </w:r>
    </w:p>
    <w:p w14:paraId="306337CD" w14:textId="77777777" w:rsidR="00C23434" w:rsidRDefault="00C23434" w:rsidP="00C23434">
      <w:pPr>
        <w:pStyle w:val="ListParagraph1"/>
        <w:numPr>
          <w:ilvl w:val="0"/>
          <w:numId w:val="1"/>
        </w:numPr>
        <w:tabs>
          <w:tab w:val="left" w:pos="940"/>
          <w:tab w:val="left" w:pos="941"/>
        </w:tabs>
        <w:spacing w:before="7"/>
        <w:ind w:right="241"/>
        <w:jc w:val="both"/>
        <w:rPr>
          <w:sz w:val="24"/>
        </w:rPr>
      </w:pPr>
      <w:r>
        <w:rPr>
          <w:sz w:val="24"/>
        </w:rPr>
        <w:lastRenderedPageBreak/>
        <w:t>This method was applied in combination with the White Box and Black Box testing</w:t>
      </w:r>
    </w:p>
    <w:p w14:paraId="69607E40" w14:textId="77777777" w:rsidR="00C23434" w:rsidRDefault="00C23434" w:rsidP="00C23434">
      <w:pPr>
        <w:jc w:val="both"/>
        <w:rPr>
          <w:sz w:val="24"/>
        </w:rPr>
      </w:pPr>
    </w:p>
    <w:p w14:paraId="35D841BB" w14:textId="77777777" w:rsidR="00C23434" w:rsidRDefault="00C23434" w:rsidP="00C23434">
      <w:pPr>
        <w:pStyle w:val="ListParagraph1"/>
        <w:numPr>
          <w:ilvl w:val="0"/>
          <w:numId w:val="1"/>
        </w:numPr>
        <w:tabs>
          <w:tab w:val="left" w:pos="940"/>
          <w:tab w:val="left" w:pos="941"/>
        </w:tabs>
        <w:spacing w:before="76"/>
        <w:jc w:val="both"/>
        <w:rPr>
          <w:sz w:val="24"/>
        </w:rPr>
      </w:pPr>
      <w:r>
        <w:rPr>
          <w:sz w:val="24"/>
        </w:rPr>
        <w:t>Technique to find errors in each module.</w:t>
      </w:r>
    </w:p>
    <w:p w14:paraId="445E6CAA" w14:textId="77777777" w:rsidR="00C23434" w:rsidRDefault="00C23434" w:rsidP="00C23434">
      <w:pPr>
        <w:pStyle w:val="ListParagraph1"/>
        <w:numPr>
          <w:ilvl w:val="0"/>
          <w:numId w:val="1"/>
        </w:numPr>
        <w:tabs>
          <w:tab w:val="left" w:pos="940"/>
          <w:tab w:val="left" w:pos="941"/>
        </w:tabs>
        <w:spacing w:before="138"/>
        <w:jc w:val="both"/>
        <w:rPr>
          <w:sz w:val="24"/>
        </w:rPr>
      </w:pPr>
      <w:r>
        <w:rPr>
          <w:sz w:val="24"/>
        </w:rPr>
        <w:t>The effort of specific combination of data on system operation wastested.</w:t>
      </w:r>
    </w:p>
    <w:p w14:paraId="757B8567" w14:textId="77777777" w:rsidR="00C23434" w:rsidRDefault="00C23434" w:rsidP="00C23434">
      <w:pPr>
        <w:pStyle w:val="ListParagraph1"/>
        <w:numPr>
          <w:ilvl w:val="0"/>
          <w:numId w:val="1"/>
        </w:numPr>
        <w:tabs>
          <w:tab w:val="left" w:pos="940"/>
          <w:tab w:val="left" w:pos="941"/>
        </w:tabs>
        <w:spacing w:before="136"/>
        <w:jc w:val="both"/>
        <w:rPr>
          <w:sz w:val="24"/>
        </w:rPr>
      </w:pPr>
      <w:r>
        <w:rPr>
          <w:sz w:val="24"/>
        </w:rPr>
        <w:t>The following were the testes carried out for Graphical User Interface(GUI).</w:t>
      </w:r>
    </w:p>
    <w:p w14:paraId="1EB9C3D8" w14:textId="77777777" w:rsidR="00C23434" w:rsidRDefault="00C23434" w:rsidP="00C23434">
      <w:pPr>
        <w:pStyle w:val="ListParagraph1"/>
        <w:numPr>
          <w:ilvl w:val="0"/>
          <w:numId w:val="1"/>
        </w:numPr>
        <w:tabs>
          <w:tab w:val="left" w:pos="940"/>
          <w:tab w:val="left" w:pos="941"/>
        </w:tabs>
        <w:spacing w:before="138"/>
        <w:ind w:right="244"/>
        <w:jc w:val="both"/>
        <w:rPr>
          <w:sz w:val="24"/>
        </w:rPr>
      </w:pPr>
      <w:r>
        <w:rPr>
          <w:sz w:val="24"/>
        </w:rPr>
        <w:t>It was seen that the pages opens properly based on related menu based commands.</w:t>
      </w:r>
    </w:p>
    <w:p w14:paraId="579B0005" w14:textId="77777777" w:rsidR="00C23434" w:rsidRDefault="00C23434" w:rsidP="00C23434">
      <w:pPr>
        <w:pStyle w:val="ListParagraph1"/>
        <w:numPr>
          <w:ilvl w:val="0"/>
          <w:numId w:val="1"/>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705CB5C0" w14:textId="77777777" w:rsidR="00C23434" w:rsidRDefault="00C23434" w:rsidP="00C23434">
      <w:pPr>
        <w:pStyle w:val="BodyText"/>
        <w:spacing w:before="2"/>
        <w:jc w:val="both"/>
        <w:rPr>
          <w:sz w:val="37"/>
        </w:rPr>
      </w:pPr>
    </w:p>
    <w:p w14:paraId="2FB58335" w14:textId="77777777" w:rsidR="00C23434" w:rsidRDefault="00C23434" w:rsidP="00C23434">
      <w:pPr>
        <w:pStyle w:val="Heading6"/>
        <w:jc w:val="both"/>
      </w:pPr>
      <w:r>
        <w:t>System Testing</w:t>
      </w:r>
    </w:p>
    <w:p w14:paraId="617756DA" w14:textId="77777777" w:rsidR="00C23434" w:rsidRDefault="00C23434" w:rsidP="00C23434">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3A4BD7CA" w14:textId="77777777" w:rsidR="00C23434" w:rsidRDefault="00C23434" w:rsidP="00C23434">
      <w:pPr>
        <w:pStyle w:val="BodyText"/>
        <w:spacing w:before="6"/>
        <w:jc w:val="both"/>
        <w:rPr>
          <w:sz w:val="36"/>
        </w:rPr>
      </w:pPr>
    </w:p>
    <w:p w14:paraId="0AA23E1F" w14:textId="77777777" w:rsidR="00C23434" w:rsidRDefault="00C23434" w:rsidP="00C23434">
      <w:pPr>
        <w:pStyle w:val="Heading6"/>
        <w:spacing w:before="1"/>
        <w:jc w:val="both"/>
      </w:pPr>
      <w:r>
        <w:t>Performance Testing</w:t>
      </w:r>
    </w:p>
    <w:p w14:paraId="0D35E7A8" w14:textId="77777777" w:rsidR="00C23434" w:rsidRDefault="00C23434" w:rsidP="00C23434">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6804DAF1" w14:textId="77777777" w:rsidR="00C23434" w:rsidRDefault="00C23434" w:rsidP="00C23434">
      <w:pPr>
        <w:pStyle w:val="BodyText"/>
        <w:spacing w:before="5"/>
        <w:jc w:val="both"/>
        <w:rPr>
          <w:sz w:val="36"/>
        </w:rPr>
      </w:pPr>
    </w:p>
    <w:p w14:paraId="1D503142" w14:textId="77777777" w:rsidR="00C23434" w:rsidRDefault="00C23434" w:rsidP="00C23434">
      <w:pPr>
        <w:pStyle w:val="Heading6"/>
        <w:jc w:val="both"/>
      </w:pPr>
      <w:r>
        <w:t>Multi-user System Testing</w:t>
      </w:r>
    </w:p>
    <w:p w14:paraId="287E856C" w14:textId="77777777" w:rsidR="00C23434" w:rsidRDefault="00C23434" w:rsidP="00C23434">
      <w:pPr>
        <w:pStyle w:val="BodyText"/>
        <w:spacing w:before="134"/>
        <w:ind w:left="220" w:right="240"/>
        <w:jc w:val="both"/>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18D14EE9" w14:textId="77777777" w:rsidR="00C23434" w:rsidRDefault="00C23434" w:rsidP="00C23434">
      <w:pPr>
        <w:pStyle w:val="BodyText"/>
        <w:spacing w:before="134"/>
        <w:ind w:left="220" w:right="240"/>
        <w:jc w:val="both"/>
      </w:pPr>
    </w:p>
    <w:p w14:paraId="30CD0FD8" w14:textId="77777777" w:rsidR="00C23434" w:rsidRPr="00EC2332" w:rsidRDefault="00C23434" w:rsidP="00C23434">
      <w:pPr>
        <w:pStyle w:val="BodyText"/>
        <w:spacing w:before="136"/>
      </w:pPr>
      <w:r w:rsidRPr="00171683">
        <w:rPr>
          <w:b/>
          <w:bCs/>
          <w:sz w:val="32"/>
          <w:szCs w:val="32"/>
        </w:rPr>
        <w:t>Conclusions</w:t>
      </w:r>
    </w:p>
    <w:bookmarkEnd w:id="1"/>
    <w:p w14:paraId="45E5AB15" w14:textId="77777777" w:rsidR="00C23434" w:rsidRPr="00EC2332" w:rsidRDefault="00C23434" w:rsidP="00C23434">
      <w:pPr>
        <w:pStyle w:val="BodyText"/>
        <w:jc w:val="both"/>
        <w:rPr>
          <w:bCs/>
        </w:rPr>
      </w:pPr>
    </w:p>
    <w:bookmarkEnd w:id="2"/>
    <w:p w14:paraId="16E127C3" w14:textId="77777777" w:rsidR="00C23434" w:rsidRPr="00957BF6" w:rsidRDefault="00C23434" w:rsidP="00C23434">
      <w:pPr>
        <w:spacing w:before="229"/>
        <w:ind w:left="200" w:right="214"/>
        <w:jc w:val="both"/>
        <w:rPr>
          <w:sz w:val="24"/>
          <w:szCs w:val="24"/>
        </w:rPr>
      </w:pPr>
      <w:r w:rsidRPr="00957BF6">
        <w:rPr>
          <w:sz w:val="24"/>
          <w:szCs w:val="24"/>
        </w:rPr>
        <w:t>The development and implementation of the Online NGO Management System (ONGOMS) represent a significant leap forward in the way non-governmental organizations manage their operations. By automating key processes, enhancing transparency, and improving communication channels, ONGOMS addresses many of the challenges faced by NGOs in the modern digital landscape.</w:t>
      </w:r>
    </w:p>
    <w:p w14:paraId="56BF233A" w14:textId="77777777" w:rsidR="00C23434" w:rsidRPr="00957BF6" w:rsidRDefault="00C23434" w:rsidP="00C23434">
      <w:pPr>
        <w:spacing w:before="229"/>
        <w:ind w:left="200" w:right="214"/>
        <w:jc w:val="both"/>
        <w:rPr>
          <w:sz w:val="24"/>
          <w:szCs w:val="24"/>
        </w:rPr>
      </w:pPr>
    </w:p>
    <w:p w14:paraId="7DB75B88" w14:textId="77777777" w:rsidR="00C23434" w:rsidRPr="00957BF6" w:rsidRDefault="00C23434" w:rsidP="00C23434">
      <w:pPr>
        <w:spacing w:before="229"/>
        <w:ind w:left="200" w:right="214"/>
        <w:jc w:val="both"/>
        <w:rPr>
          <w:sz w:val="24"/>
          <w:szCs w:val="24"/>
        </w:rPr>
      </w:pPr>
      <w:r w:rsidRPr="00957BF6">
        <w:rPr>
          <w:sz w:val="24"/>
          <w:szCs w:val="24"/>
        </w:rPr>
        <w:t>The system’s comprehensive suite of features—from user management and donation processing to volunteer coordination and program oversight—provides a robust framework for operational efficiency. It enables NGOs to streamline their activities, reduce manual workloads, and focus more effectively on their core missions. The improved transparency and reporting capabilities offered by ONGOMS ensure that stakeholders have access to accurate and timely information, fostering greater trust and accountability.</w:t>
      </w:r>
    </w:p>
    <w:p w14:paraId="7E3F6D15" w14:textId="77777777" w:rsidR="00C23434" w:rsidRPr="00957BF6" w:rsidRDefault="00C23434" w:rsidP="00C23434">
      <w:pPr>
        <w:spacing w:before="229"/>
        <w:ind w:left="200" w:right="214"/>
        <w:jc w:val="both"/>
        <w:rPr>
          <w:sz w:val="24"/>
          <w:szCs w:val="24"/>
        </w:rPr>
      </w:pPr>
    </w:p>
    <w:p w14:paraId="6248C86C" w14:textId="77777777" w:rsidR="00C23434" w:rsidRPr="00957BF6" w:rsidRDefault="00C23434" w:rsidP="00C23434">
      <w:pPr>
        <w:spacing w:before="229"/>
        <w:ind w:left="200" w:right="214"/>
        <w:jc w:val="both"/>
        <w:rPr>
          <w:sz w:val="24"/>
          <w:szCs w:val="24"/>
        </w:rPr>
      </w:pPr>
      <w:r w:rsidRPr="00957BF6">
        <w:rPr>
          <w:sz w:val="24"/>
          <w:szCs w:val="24"/>
        </w:rPr>
        <w:t>Moreover, the system's design facilitates better engagement with volunteers, donors, and beneficiaries, enhancing the overall impact and reach of the organization. By leveraging data-driven insights, NGOs can make informed decisions, optimize their resources, and strategically plan their initiatives.</w:t>
      </w:r>
    </w:p>
    <w:p w14:paraId="1D3DB293" w14:textId="77777777" w:rsidR="00C23434" w:rsidRPr="00957BF6" w:rsidRDefault="00C23434" w:rsidP="00C23434">
      <w:pPr>
        <w:spacing w:before="229"/>
        <w:ind w:left="200" w:right="214"/>
        <w:jc w:val="both"/>
        <w:rPr>
          <w:sz w:val="24"/>
          <w:szCs w:val="24"/>
        </w:rPr>
      </w:pPr>
    </w:p>
    <w:p w14:paraId="62F874FC" w14:textId="77777777" w:rsidR="00C23434" w:rsidRPr="00EC2332" w:rsidRDefault="00C23434" w:rsidP="00C23434">
      <w:pPr>
        <w:spacing w:before="229"/>
        <w:ind w:left="200" w:right="214"/>
        <w:jc w:val="both"/>
        <w:rPr>
          <w:sz w:val="24"/>
          <w:szCs w:val="24"/>
        </w:rPr>
      </w:pPr>
      <w:r w:rsidRPr="00957BF6">
        <w:rPr>
          <w:sz w:val="24"/>
          <w:szCs w:val="24"/>
        </w:rPr>
        <w:t>In summary, the Online NGO Management System is a transformative tool that equips NGOs with the necessary capabilities to operate more effectively and transparently. Its successful implementation will not only improve internal processes but also strengthen the organization’s ability to achieve its goals and serve its community. As NGOs continue to evolve in the digital age, the ONGOMS stands as a critical asset in driving their growth and success.</w:t>
      </w:r>
    </w:p>
    <w:p w14:paraId="70ACE19A" w14:textId="77777777" w:rsidR="00C23434" w:rsidRDefault="00C23434" w:rsidP="00C23434"/>
    <w:p w14:paraId="3357CD07" w14:textId="77777777" w:rsidR="00C23434" w:rsidRDefault="00C23434" w:rsidP="00C23434"/>
    <w:p w14:paraId="4A615797" w14:textId="77777777" w:rsidR="00C23434" w:rsidRDefault="00C23434" w:rsidP="00C23434"/>
    <w:p w14:paraId="136A11BA" w14:textId="77777777" w:rsidR="00CC61AB" w:rsidRDefault="00CC61AB"/>
    <w:sectPr w:rsidR="00CC61AB" w:rsidSect="00C23434">
      <w:pgSz w:w="11910" w:h="17340"/>
      <w:pgMar w:top="1360" w:right="1560" w:bottom="1200" w:left="1580" w:header="0" w:footer="101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695DE" w14:textId="77777777" w:rsidR="00000000" w:rsidRDefault="00000000">
    <w:pPr>
      <w:pStyle w:val="BodyText"/>
      <w:spacing w:line="14" w:lineRule="auto"/>
      <w:rPr>
        <w:sz w:val="20"/>
      </w:rPr>
    </w:pPr>
    <w:r>
      <w:rPr>
        <w:noProof/>
        <w:lang w:bidi="ar-SA"/>
      </w:rPr>
      <mc:AlternateContent>
        <mc:Choice Requires="wps">
          <w:drawing>
            <wp:anchor distT="0" distB="0" distL="114300" distR="114300" simplePos="0" relativeHeight="251660288" behindDoc="1" locked="0" layoutInCell="1" allowOverlap="1" wp14:anchorId="28C870C3" wp14:editId="2C9AA7B5">
              <wp:simplePos x="0" y="0"/>
              <wp:positionH relativeFrom="page">
                <wp:posOffset>3684270</wp:posOffset>
              </wp:positionH>
              <wp:positionV relativeFrom="page">
                <wp:posOffset>10225405</wp:posOffset>
              </wp:positionV>
              <wp:extent cx="194310" cy="165735"/>
              <wp:effectExtent l="0" t="0" r="0" b="571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64B78C01"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28C870C3" id="_x0000_t202" coordsize="21600,21600" o:spt="202" path="m,l,21600r21600,l21600,xe">
              <v:stroke joinstyle="miter"/>
              <v:path gradientshapeok="t" o:connecttype="rect"/>
            </v:shapetype>
            <v:shape id="Text Box 2" o:spid="_x0000_s1026" type="#_x0000_t202" style="position:absolute;margin-left:290.1pt;margin-top:805.15pt;width:15.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" filled="f" stroked="f">
              <v:textbox inset="0,0,0,0">
                <w:txbxContent>
                  <w:p w14:paraId="64B78C01"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D2A6" w14:textId="77777777" w:rsidR="00000000" w:rsidRDefault="00000000">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44208D71" wp14:editId="2FDEF4DB">
              <wp:simplePos x="0" y="0"/>
              <wp:positionH relativeFrom="page">
                <wp:posOffset>3684270</wp:posOffset>
              </wp:positionH>
              <wp:positionV relativeFrom="page">
                <wp:posOffset>10225405</wp:posOffset>
              </wp:positionV>
              <wp:extent cx="194310" cy="165735"/>
              <wp:effectExtent l="0" t="0" r="0" b="5715"/>
              <wp:wrapNone/>
              <wp:docPr id="45319489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6AA4E1C3"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44208D71" id="_x0000_t202" coordsize="21600,21600" o:spt="202" path="m,l,21600r21600,l21600,xe">
              <v:stroke joinstyle="miter"/>
              <v:path gradientshapeok="t" o:connecttype="rect"/>
            </v:shapetype>
            <v:shape id="Text Box 3" o:spid="_x0000_s1027" type="#_x0000_t202" style="position:absolute;margin-left:290.1pt;margin-top:805.15pt;width:15.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6AA4E1C3"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B40055"/>
    <w:multiLevelType w:val="hybridMultilevel"/>
    <w:tmpl w:val="D74AB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D0330F"/>
    <w:multiLevelType w:val="hybridMultilevel"/>
    <w:tmpl w:val="F566D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7594C66"/>
    <w:multiLevelType w:val="hybridMultilevel"/>
    <w:tmpl w:val="3250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ADCABA"/>
    <w:multiLevelType w:val="singleLevel"/>
    <w:tmpl w:val="59ADCABA"/>
    <w:lvl w:ilvl="0">
      <w:start w:val="1"/>
      <w:numFmt w:val="bullet"/>
      <w:lvlText w:val="•"/>
      <w:lvlJc w:val="left"/>
    </w:lvl>
  </w:abstractNum>
  <w:abstractNum w:abstractNumId="36"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39"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634AFE"/>
    <w:multiLevelType w:val="hybridMultilevel"/>
    <w:tmpl w:val="62409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0037877">
    <w:abstractNumId w:val="38"/>
  </w:num>
  <w:num w:numId="2" w16cid:durableId="419788838">
    <w:abstractNumId w:val="1"/>
  </w:num>
  <w:num w:numId="3" w16cid:durableId="822157361">
    <w:abstractNumId w:val="0"/>
  </w:num>
  <w:num w:numId="4" w16cid:durableId="1330448638">
    <w:abstractNumId w:val="35"/>
  </w:num>
  <w:num w:numId="5" w16cid:durableId="2003584598">
    <w:abstractNumId w:val="13"/>
  </w:num>
  <w:num w:numId="6" w16cid:durableId="288973844">
    <w:abstractNumId w:val="27"/>
  </w:num>
  <w:num w:numId="7" w16cid:durableId="523059673">
    <w:abstractNumId w:val="33"/>
  </w:num>
  <w:num w:numId="8" w16cid:durableId="1697198988">
    <w:abstractNumId w:val="21"/>
  </w:num>
  <w:num w:numId="9" w16cid:durableId="881865509">
    <w:abstractNumId w:val="24"/>
  </w:num>
  <w:num w:numId="10" w16cid:durableId="1024677146">
    <w:abstractNumId w:val="37"/>
  </w:num>
  <w:num w:numId="11" w16cid:durableId="110129177">
    <w:abstractNumId w:val="31"/>
  </w:num>
  <w:num w:numId="12" w16cid:durableId="1087267168">
    <w:abstractNumId w:val="40"/>
  </w:num>
  <w:num w:numId="13" w16cid:durableId="1748453107">
    <w:abstractNumId w:val="25"/>
  </w:num>
  <w:num w:numId="14" w16cid:durableId="329404296">
    <w:abstractNumId w:val="32"/>
  </w:num>
  <w:num w:numId="15" w16cid:durableId="1573738133">
    <w:abstractNumId w:val="44"/>
  </w:num>
  <w:num w:numId="16" w16cid:durableId="1670019008">
    <w:abstractNumId w:val="18"/>
  </w:num>
  <w:num w:numId="17" w16cid:durableId="1455518288">
    <w:abstractNumId w:val="12"/>
  </w:num>
  <w:num w:numId="18" w16cid:durableId="669870860">
    <w:abstractNumId w:val="10"/>
  </w:num>
  <w:num w:numId="19" w16cid:durableId="1904296843">
    <w:abstractNumId w:val="16"/>
  </w:num>
  <w:num w:numId="20" w16cid:durableId="2071881147">
    <w:abstractNumId w:val="17"/>
  </w:num>
  <w:num w:numId="21" w16cid:durableId="107741415">
    <w:abstractNumId w:val="28"/>
  </w:num>
  <w:num w:numId="22" w16cid:durableId="1254391410">
    <w:abstractNumId w:val="8"/>
  </w:num>
  <w:num w:numId="23" w16cid:durableId="605767676">
    <w:abstractNumId w:val="41"/>
  </w:num>
  <w:num w:numId="24" w16cid:durableId="1256478878">
    <w:abstractNumId w:val="46"/>
  </w:num>
  <w:num w:numId="25" w16cid:durableId="1652054631">
    <w:abstractNumId w:val="14"/>
  </w:num>
  <w:num w:numId="26" w16cid:durableId="1603876723">
    <w:abstractNumId w:val="30"/>
  </w:num>
  <w:num w:numId="27" w16cid:durableId="120269270">
    <w:abstractNumId w:val="39"/>
  </w:num>
  <w:num w:numId="28" w16cid:durableId="751898638">
    <w:abstractNumId w:val="23"/>
  </w:num>
  <w:num w:numId="29" w16cid:durableId="419528533">
    <w:abstractNumId w:val="15"/>
  </w:num>
  <w:num w:numId="30" w16cid:durableId="802961020">
    <w:abstractNumId w:val="43"/>
  </w:num>
  <w:num w:numId="31" w16cid:durableId="2120442735">
    <w:abstractNumId w:val="19"/>
  </w:num>
  <w:num w:numId="32" w16cid:durableId="1952474446">
    <w:abstractNumId w:val="11"/>
  </w:num>
  <w:num w:numId="33" w16cid:durableId="145586837">
    <w:abstractNumId w:val="2"/>
  </w:num>
  <w:num w:numId="34" w16cid:durableId="933913">
    <w:abstractNumId w:val="7"/>
  </w:num>
  <w:num w:numId="35" w16cid:durableId="891697652">
    <w:abstractNumId w:val="29"/>
  </w:num>
  <w:num w:numId="36" w16cid:durableId="165560687">
    <w:abstractNumId w:val="26"/>
  </w:num>
  <w:num w:numId="37" w16cid:durableId="2145845872">
    <w:abstractNumId w:val="36"/>
  </w:num>
  <w:num w:numId="38" w16cid:durableId="737092289">
    <w:abstractNumId w:val="9"/>
  </w:num>
  <w:num w:numId="39" w16cid:durableId="140076312">
    <w:abstractNumId w:val="3"/>
  </w:num>
  <w:num w:numId="40" w16cid:durableId="670530524">
    <w:abstractNumId w:val="4"/>
  </w:num>
  <w:num w:numId="41" w16cid:durableId="29767292">
    <w:abstractNumId w:val="22"/>
  </w:num>
  <w:num w:numId="42" w16cid:durableId="1776369079">
    <w:abstractNumId w:val="42"/>
  </w:num>
  <w:num w:numId="43" w16cid:durableId="1717043282">
    <w:abstractNumId w:val="5"/>
  </w:num>
  <w:num w:numId="44" w16cid:durableId="1677535934">
    <w:abstractNumId w:val="34"/>
  </w:num>
  <w:num w:numId="45" w16cid:durableId="2050908720">
    <w:abstractNumId w:val="6"/>
  </w:num>
  <w:num w:numId="46" w16cid:durableId="1459059233">
    <w:abstractNumId w:val="20"/>
  </w:num>
  <w:num w:numId="47" w16cid:durableId="40711382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434"/>
    <w:rsid w:val="001133B1"/>
    <w:rsid w:val="00C23434"/>
    <w:rsid w:val="00CC61AB"/>
    <w:rsid w:val="00CD5BA0"/>
    <w:rsid w:val="00E372D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D31CB"/>
  <w15:chartTrackingRefBased/>
  <w15:docId w15:val="{9E81B4BB-4F0B-4539-8024-B2E8680CD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34"/>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styleId="Heading1">
    <w:name w:val="heading 1"/>
    <w:basedOn w:val="Normal"/>
    <w:next w:val="Normal"/>
    <w:link w:val="Heading1Char"/>
    <w:qFormat/>
    <w:rsid w:val="00C2343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2343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2343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234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4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C234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4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4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4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343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2343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2343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234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434"/>
    <w:rPr>
      <w:rFonts w:eastAsiaTheme="majorEastAsia" w:cstheme="majorBidi"/>
      <w:color w:val="2F5496" w:themeColor="accent1" w:themeShade="BF"/>
    </w:rPr>
  </w:style>
  <w:style w:type="character" w:customStyle="1" w:styleId="Heading6Char">
    <w:name w:val="Heading 6 Char"/>
    <w:basedOn w:val="DefaultParagraphFont"/>
    <w:link w:val="Heading6"/>
    <w:rsid w:val="00C23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434"/>
    <w:rPr>
      <w:rFonts w:eastAsiaTheme="majorEastAsia" w:cstheme="majorBidi"/>
      <w:color w:val="272727" w:themeColor="text1" w:themeTint="D8"/>
    </w:rPr>
  </w:style>
  <w:style w:type="paragraph" w:styleId="Title">
    <w:name w:val="Title"/>
    <w:basedOn w:val="Normal"/>
    <w:next w:val="Normal"/>
    <w:link w:val="TitleChar"/>
    <w:uiPriority w:val="10"/>
    <w:qFormat/>
    <w:rsid w:val="00C23434"/>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343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343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343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3434"/>
    <w:pPr>
      <w:spacing w:before="160"/>
      <w:jc w:val="center"/>
    </w:pPr>
    <w:rPr>
      <w:i/>
      <w:iCs/>
      <w:color w:val="404040" w:themeColor="text1" w:themeTint="BF"/>
    </w:rPr>
  </w:style>
  <w:style w:type="character" w:customStyle="1" w:styleId="QuoteChar">
    <w:name w:val="Quote Char"/>
    <w:basedOn w:val="DefaultParagraphFont"/>
    <w:link w:val="Quote"/>
    <w:uiPriority w:val="29"/>
    <w:rsid w:val="00C23434"/>
    <w:rPr>
      <w:i/>
      <w:iCs/>
      <w:color w:val="404040" w:themeColor="text1" w:themeTint="BF"/>
    </w:rPr>
  </w:style>
  <w:style w:type="paragraph" w:styleId="ListParagraph">
    <w:name w:val="List Paragraph"/>
    <w:basedOn w:val="Normal"/>
    <w:uiPriority w:val="34"/>
    <w:qFormat/>
    <w:rsid w:val="00C23434"/>
    <w:pPr>
      <w:ind w:left="720"/>
      <w:contextualSpacing/>
    </w:pPr>
  </w:style>
  <w:style w:type="character" w:styleId="IntenseEmphasis">
    <w:name w:val="Intense Emphasis"/>
    <w:basedOn w:val="DefaultParagraphFont"/>
    <w:uiPriority w:val="21"/>
    <w:qFormat/>
    <w:rsid w:val="00C23434"/>
    <w:rPr>
      <w:i/>
      <w:iCs/>
      <w:color w:val="2F5496" w:themeColor="accent1" w:themeShade="BF"/>
    </w:rPr>
  </w:style>
  <w:style w:type="paragraph" w:styleId="IntenseQuote">
    <w:name w:val="Intense Quote"/>
    <w:basedOn w:val="Normal"/>
    <w:next w:val="Normal"/>
    <w:link w:val="IntenseQuoteChar"/>
    <w:uiPriority w:val="30"/>
    <w:qFormat/>
    <w:rsid w:val="00C23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434"/>
    <w:rPr>
      <w:i/>
      <w:iCs/>
      <w:color w:val="2F5496" w:themeColor="accent1" w:themeShade="BF"/>
    </w:rPr>
  </w:style>
  <w:style w:type="character" w:styleId="IntenseReference">
    <w:name w:val="Intense Reference"/>
    <w:basedOn w:val="DefaultParagraphFont"/>
    <w:uiPriority w:val="32"/>
    <w:qFormat/>
    <w:rsid w:val="00C23434"/>
    <w:rPr>
      <w:b/>
      <w:bCs/>
      <w:smallCaps/>
      <w:color w:val="2F5496" w:themeColor="accent1" w:themeShade="BF"/>
      <w:spacing w:val="5"/>
    </w:rPr>
  </w:style>
  <w:style w:type="paragraph" w:styleId="BodyText">
    <w:name w:val="Body Text"/>
    <w:basedOn w:val="Normal"/>
    <w:link w:val="BodyTextChar"/>
    <w:qFormat/>
    <w:rsid w:val="00C23434"/>
    <w:rPr>
      <w:sz w:val="24"/>
      <w:szCs w:val="24"/>
    </w:rPr>
  </w:style>
  <w:style w:type="character" w:customStyle="1" w:styleId="BodyTextChar">
    <w:name w:val="Body Text Char"/>
    <w:basedOn w:val="DefaultParagraphFont"/>
    <w:link w:val="BodyText"/>
    <w:qFormat/>
    <w:rsid w:val="00C23434"/>
    <w:rPr>
      <w:rFonts w:ascii="Times New Roman" w:eastAsia="Times New Roman" w:hAnsi="Times New Roman" w:cs="Times New Roman"/>
      <w:kern w:val="0"/>
      <w:sz w:val="24"/>
      <w:szCs w:val="24"/>
      <w:lang w:val="en-US" w:bidi="en-US"/>
      <w14:ligatures w14:val="none"/>
    </w:rPr>
  </w:style>
  <w:style w:type="paragraph" w:customStyle="1" w:styleId="ListParagraph1">
    <w:name w:val="List Paragraph1"/>
    <w:basedOn w:val="Normal"/>
    <w:uiPriority w:val="1"/>
    <w:qFormat/>
    <w:rsid w:val="00C23434"/>
    <w:pPr>
      <w:ind w:left="94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footer" Target="footer1.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7418</Words>
  <Characters>42288</Characters>
  <Application>Microsoft Office Word</Application>
  <DocSecurity>0</DocSecurity>
  <Lines>352</Lines>
  <Paragraphs>99</Paragraphs>
  <ScaleCrop>false</ScaleCrop>
  <Company/>
  <LinksUpToDate>false</LinksUpToDate>
  <CharactersWithSpaces>49607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1</cp:revision>
  <dcterms:created xsi:type="dcterms:W3CDTF">2025-03-30T15:48:00Z</dcterms:created>
  <dcterms:modified xsi:type="dcterms:W3CDTF">2025-03-30T15:49:00Z</dcterms:modified>
</cp:coreProperties>
</file>